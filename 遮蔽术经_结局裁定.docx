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792F3">
      <w:r>
        <w:rPr>
          <w:rFonts w:ascii="宋体" w:hAnsi="宋体" w:eastAsia="宋体"/>
          <w:b/>
          <w:sz w:val="24"/>
        </w:rPr>
        <w:t>遮蔽术经 · 结局裁定用（术式词已遮蔽，请判定『再手术原因(6类)+合并/漏诊畸形+首次是否已知』并回填 裁定表 Sheet A）</w:t>
      </w:r>
    </w:p>
    <w:p w14:paraId="11DF77C8">
      <w:r>
        <w:rPr>
          <w:rFonts w:ascii="宋体" w:hAnsi="宋体" w:eastAsia="宋体"/>
          <w:b/>
          <w:color w:val="C0392B"/>
          <w:sz w:val="22"/>
        </w:rPr>
        <w:t>患者编号 10160242    间隔 22 天</w:t>
      </w:r>
    </w:p>
    <w:p w14:paraId="15D2FD17">
      <w:r>
        <w:rPr>
          <w:rFonts w:ascii="宋体" w:hAnsi="宋体" w:eastAsia="宋体"/>
          <w:b/>
          <w:color w:val="1F3864"/>
          <w:sz w:val="21"/>
        </w:rPr>
        <w:t>首台·诊断：</w:t>
      </w:r>
    </w:p>
    <w:p w14:paraId="1986D28E">
      <w:pPr>
        <w:spacing w:after="120"/>
      </w:pPr>
      <w:r>
        <w:rPr>
          <w:rFonts w:ascii="宋体" w:hAnsi="宋体" w:eastAsia="宋体"/>
          <w:b w:val="0"/>
          <w:sz w:val="21"/>
        </w:rPr>
        <w:t>先天性肠旋转不良</w:t>
      </w:r>
      <w:r>
        <w:rPr>
          <w:rFonts w:ascii="宋体" w:hAnsi="宋体" w:eastAsia="宋体"/>
          <w:b w:val="0"/>
          <w:sz w:val="21"/>
        </w:rPr>
        <w:br w:type="textWrapping"/>
      </w:r>
    </w:p>
    <w:p w14:paraId="290A600C">
      <w:r>
        <w:rPr>
          <w:rFonts w:ascii="宋体" w:hAnsi="宋体" w:eastAsia="宋体"/>
          <w:b/>
          <w:color w:val="1F3864"/>
          <w:sz w:val="21"/>
        </w:rPr>
        <w:t>首台·手术名称：</w:t>
      </w:r>
    </w:p>
    <w:p w14:paraId="3040E8F5">
      <w:pPr>
        <w:spacing w:after="120"/>
      </w:pPr>
      <w:r>
        <w:rPr>
          <w:rFonts w:ascii="宋体" w:hAnsi="宋体" w:eastAsia="宋体"/>
          <w:b w:val="0"/>
          <w:sz w:val="21"/>
        </w:rPr>
        <w:t>【遮蔽】下拉德手术（Ladd's）+【遮蔽】下大肠扭转复位术+【遮蔽】下小肠扭转复位术+【遮蔽】下附带阑尾切除术</w:t>
      </w:r>
      <w:r>
        <w:rPr>
          <w:rFonts w:ascii="宋体" w:hAnsi="宋体" w:eastAsia="宋体"/>
          <w:b w:val="0"/>
          <w:sz w:val="21"/>
        </w:rPr>
        <w:br w:type="textWrapping"/>
      </w:r>
      <w:r>
        <w:rPr>
          <w:rFonts w:ascii="宋体" w:hAnsi="宋体" w:eastAsia="宋体"/>
          <w:b w:val="0"/>
          <w:sz w:val="21"/>
        </w:rPr>
        <w:br w:type="textWrapping"/>
      </w:r>
    </w:p>
    <w:p w14:paraId="2B972AB8">
      <w:r>
        <w:rPr>
          <w:rFonts w:ascii="宋体" w:hAnsi="宋体" w:eastAsia="宋体"/>
          <w:b/>
          <w:color w:val="1F3864"/>
          <w:sz w:val="21"/>
        </w:rPr>
        <w:t>首台·手术经过：</w:t>
      </w:r>
    </w:p>
    <w:p w14:paraId="582BCB2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Troca建立【遮蔽】，探查腹腔：见十二指肠扩张，回盲部位于右上腹，空肠起始部位于脊柱中线，中肠顺时针旋转540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3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4、将回盲部及横结肠、升结肠置左侧腹部，十二指肠及空肠置右侧腹部。检查腹腔无出血。生理盐水冲洗腹腔后解除【遮蔽】，5-0恒生可吸收线缝合伤口皮下，组织胶粘合皮肤，手术顺利，术毕返病房.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02DB874">
      <w:r>
        <w:rPr>
          <w:rFonts w:ascii="宋体" w:hAnsi="宋体" w:eastAsia="宋体"/>
          <w:b/>
          <w:color w:val="1F3864"/>
          <w:sz w:val="21"/>
        </w:rPr>
        <w:t>首次再手术·手术名称：</w:t>
      </w:r>
    </w:p>
    <w:p w14:paraId="5D533616">
      <w:pPr>
        <w:spacing w:after="120"/>
      </w:pPr>
      <w:r>
        <w:rPr>
          <w:rFonts w:ascii="宋体" w:hAnsi="宋体" w:eastAsia="宋体"/>
          <w:b w:val="0"/>
          <w:sz w:val="21"/>
        </w:rPr>
        <w:t>十二指肠空肠吻合术+肠粘连松解术+经腹盆腔穿刺引流术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4FEB66EA">
      <w:r>
        <w:rPr>
          <w:rFonts w:ascii="宋体" w:hAnsi="宋体" w:eastAsia="宋体"/>
          <w:b/>
          <w:color w:val="1F3864"/>
          <w:sz w:val="21"/>
        </w:rPr>
        <w:t>首次再手术·手术经过：</w:t>
      </w:r>
    </w:p>
    <w:p w14:paraId="56584FD1">
      <w:pPr>
        <w:spacing w:after="120"/>
      </w:pPr>
      <w:r>
        <w:rPr>
          <w:rFonts w:ascii="宋体" w:hAnsi="宋体" w:eastAsia="宋体"/>
          <w:b w:val="0"/>
          <w:sz w:val="21"/>
        </w:rPr>
        <w:t>1.麻醉满意后，留置尿管，常规消毒铺巾。</w:t>
      </w:r>
      <w:r>
        <w:rPr>
          <w:rFonts w:ascii="宋体" w:hAnsi="宋体" w:eastAsia="宋体"/>
          <w:b w:val="0"/>
          <w:sz w:val="21"/>
        </w:rPr>
        <w:br w:type="textWrapping"/>
      </w:r>
      <w:r>
        <w:rPr>
          <w:rFonts w:ascii="宋体" w:hAnsi="宋体" w:eastAsia="宋体"/>
          <w:b w:val="0"/>
          <w:sz w:val="21"/>
        </w:rPr>
        <w:t>2.取右中上腹横行切口约4cm，分离皮下组织，逐层进腹，拖出小肠探查，见结肠位于左侧腹部，回盲部位于左中腹，暴露十二指肠，探查见十二指肠降段与升结肠及系膜粘连，致使十二指肠降段粘连受压，仔细松解局部粘连，并拓宽系膜，充分松解后见十二指肠与升结肠间系膜宽度仅2cm。十二指肠将部受粘连压迫处直径明显狭窄。遂分别切开狭窄近端扩张的十二指肠及空肠起始部，行菱形吻合，检查吻合口通过良好，无漏气漏液，复位肠管，留置腹腔引流管一根于陶氏腔，术泰舒冲洗检查腹腔无活动性出血，留置海诺特一支于腹腔预防肠粘连，逐层关腹，吸收线间断缝合肌层、皮下组织，皮内缝合皮肤，组织胶粘合伤口。</w:t>
      </w:r>
      <w:r>
        <w:rPr>
          <w:rFonts w:ascii="宋体" w:hAnsi="宋体" w:eastAsia="宋体"/>
          <w:b w:val="0"/>
          <w:sz w:val="21"/>
        </w:rPr>
        <w:br w:type="textWrapping"/>
      </w:r>
      <w:r>
        <w:rPr>
          <w:rFonts w:ascii="宋体" w:hAnsi="宋体" w:eastAsia="宋体"/>
          <w:b w:val="0"/>
          <w:sz w:val="21"/>
        </w:rPr>
        <w:t>3.术中出血约1ml，未输血，术毕患儿安返病房。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DF20187">
      <w:r>
        <w:t>————————————————————————</w:t>
      </w:r>
    </w:p>
    <w:p w14:paraId="3AFB0F14">
      <w:r>
        <w:rPr>
          <w:rFonts w:ascii="宋体" w:hAnsi="宋体" w:eastAsia="宋体"/>
          <w:b/>
          <w:color w:val="C0392B"/>
          <w:sz w:val="22"/>
        </w:rPr>
        <w:t>患者编号 1389299    间隔 7 天</w:t>
      </w:r>
    </w:p>
    <w:p w14:paraId="574FED87">
      <w:r>
        <w:rPr>
          <w:rFonts w:ascii="宋体" w:hAnsi="宋体" w:eastAsia="宋体"/>
          <w:b/>
          <w:color w:val="1F3864"/>
          <w:sz w:val="21"/>
        </w:rPr>
        <w:t>首台·诊断：</w:t>
      </w:r>
    </w:p>
    <w:p w14:paraId="615ADA12">
      <w:pPr>
        <w:spacing w:after="120"/>
      </w:pPr>
      <w:r>
        <w:rPr>
          <w:rFonts w:ascii="宋体" w:hAnsi="宋体" w:eastAsia="宋体"/>
          <w:b w:val="0"/>
          <w:sz w:val="21"/>
        </w:rPr>
        <w:t>先天性肠旋转不良</w:t>
      </w:r>
    </w:p>
    <w:p w14:paraId="24D58FEB">
      <w:r>
        <w:rPr>
          <w:rFonts w:ascii="宋体" w:hAnsi="宋体" w:eastAsia="宋体"/>
          <w:b/>
          <w:color w:val="1F3864"/>
          <w:sz w:val="21"/>
        </w:rPr>
        <w:t>首台·手术名称：</w:t>
      </w:r>
    </w:p>
    <w:p w14:paraId="381AC192">
      <w:pPr>
        <w:spacing w:after="120"/>
      </w:pPr>
      <w:r>
        <w:rPr>
          <w:rFonts w:ascii="宋体" w:hAnsi="宋体" w:eastAsia="宋体"/>
          <w:b w:val="0"/>
          <w:sz w:val="21"/>
        </w:rPr>
        <w:t>【遮蔽】Ladd’s术</w:t>
      </w:r>
    </w:p>
    <w:p w14:paraId="094726AC">
      <w:r>
        <w:rPr>
          <w:rFonts w:ascii="宋体" w:hAnsi="宋体" w:eastAsia="宋体"/>
          <w:b/>
          <w:color w:val="1F3864"/>
          <w:sz w:val="21"/>
        </w:rPr>
        <w:t>首台·手术经过：</w:t>
      </w:r>
    </w:p>
    <w:p w14:paraId="2C10BF18">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遮蔽】并固定，进【遮蔽】监视，分别于右上腹及右中腹做小切口，各置入5mm【遮蔽】进操作钳，探查见小肠及肠系膜顺时针旋转约540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遮蔽】，拔除【遮蔽】，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3.术中出血约3ml，未输血，术毕患儿安返病房</w:t>
      </w:r>
    </w:p>
    <w:p w14:paraId="2C1AC444">
      <w:r>
        <w:rPr>
          <w:rFonts w:ascii="宋体" w:hAnsi="宋体" w:eastAsia="宋体"/>
          <w:b/>
          <w:color w:val="1F3864"/>
          <w:sz w:val="21"/>
        </w:rPr>
        <w:t>首次再手术·手术名称：</w:t>
      </w:r>
    </w:p>
    <w:p w14:paraId="169E6B27">
      <w:pPr>
        <w:spacing w:after="120"/>
      </w:pPr>
      <w:r>
        <w:rPr>
          <w:rFonts w:ascii="宋体" w:hAnsi="宋体" w:eastAsia="宋体"/>
          <w:b w:val="0"/>
          <w:sz w:val="21"/>
        </w:rPr>
        <w:t>肠粘连松解+肠修补术</w:t>
      </w:r>
    </w:p>
    <w:p w14:paraId="402EC56E">
      <w:r>
        <w:rPr>
          <w:rFonts w:ascii="宋体" w:hAnsi="宋体" w:eastAsia="宋体"/>
          <w:b/>
          <w:color w:val="1F3864"/>
          <w:sz w:val="21"/>
        </w:rPr>
        <w:t>首次再手术·手术经过：</w:t>
      </w:r>
    </w:p>
    <w:p w14:paraId="0B32EA7C">
      <w:pPr>
        <w:spacing w:after="120"/>
      </w:pPr>
      <w:r>
        <w:rPr>
          <w:rFonts w:ascii="宋体" w:hAnsi="宋体" w:eastAsia="宋体"/>
          <w:b w:val="0"/>
          <w:sz w:val="21"/>
        </w:rPr>
        <w:t>1.麻醉满意后常规消毒铺巾。</w:t>
      </w:r>
      <w:r>
        <w:rPr>
          <w:rFonts w:ascii="宋体" w:hAnsi="宋体" w:eastAsia="宋体"/>
          <w:b w:val="0"/>
          <w:sz w:val="21"/>
        </w:rPr>
        <w:br w:type="textWrapping"/>
      </w:r>
      <w:r>
        <w:rPr>
          <w:rFonts w:ascii="宋体" w:hAnsi="宋体" w:eastAsia="宋体"/>
          <w:b w:val="0"/>
          <w:sz w:val="21"/>
        </w:rPr>
        <w:t>2.取右中上腹横行探查切口4厘米，逐层进腹，探查见腹腔内约浑浊渗液约10毫升。托出全部肠管至腹腔外探查，可见肠系膜根部已展平，无扭转，十二指肠已拉直，未见扭曲及粘连，位于右上腹。减压胃内积气见肠气通过十二指肠顺利，可见空肠充气明显。回盲部位于左上腹，阑尾残端已结扎未见渗漏，但部分小肠与阑尾残端有粘连。探查见距回盲部40厘米处回肠粘连明显，松解肠管粘连后，可见距回盲部</w:t>
      </w:r>
      <w:r>
        <w:rPr>
          <w:rFonts w:ascii="宋体" w:hAnsi="宋体" w:eastAsia="宋体"/>
          <w:b w:val="0"/>
          <w:color w:val="FF0000"/>
          <w:sz w:val="21"/>
        </w:rPr>
        <w:t>40厘米回肠对系膜缘侧有一沙眼大小瘘口</w:t>
      </w:r>
      <w:r>
        <w:rPr>
          <w:rFonts w:ascii="宋体" w:hAnsi="宋体" w:eastAsia="宋体"/>
          <w:b w:val="0"/>
          <w:sz w:val="21"/>
        </w:rPr>
        <w:t>，可见粪水及肠气流出。清除瘘口创缘伪膜，修剪瘘口边缘后间断缝合破孔，减压肠液通过漏孔处顺利无渗漏。顺序还纳肠管回腹腔，温盐水冲洗腹腔后逐层关腹。</w:t>
      </w:r>
      <w:r>
        <w:rPr>
          <w:rFonts w:ascii="宋体" w:hAnsi="宋体" w:eastAsia="宋体"/>
          <w:b w:val="0"/>
          <w:sz w:val="21"/>
        </w:rPr>
        <w:br w:type="textWrapping"/>
      </w:r>
      <w:r>
        <w:rPr>
          <w:rFonts w:ascii="宋体" w:hAnsi="宋体" w:eastAsia="宋体"/>
          <w:b w:val="0"/>
          <w:sz w:val="21"/>
        </w:rPr>
        <w:t>３、术中留置术尔泰20cm于腹腔，预防肠粘连。术中出血5毫升，未输血。手术顺利，术后置ＮＩＣＵ.</w:t>
      </w:r>
    </w:p>
    <w:p w14:paraId="6589E73E">
      <w:r>
        <w:t>————————————————————————</w:t>
      </w:r>
    </w:p>
    <w:p w14:paraId="37A2B74D">
      <w:r>
        <w:rPr>
          <w:rFonts w:ascii="宋体" w:hAnsi="宋体" w:eastAsia="宋体"/>
          <w:b/>
          <w:color w:val="C0392B"/>
          <w:sz w:val="22"/>
        </w:rPr>
        <w:t>患者编号 13992913    间隔 10 天</w:t>
      </w:r>
    </w:p>
    <w:p w14:paraId="2E7C78F2">
      <w:r>
        <w:rPr>
          <w:rFonts w:ascii="宋体" w:hAnsi="宋体" w:eastAsia="宋体"/>
          <w:b/>
          <w:color w:val="1F3864"/>
          <w:sz w:val="21"/>
        </w:rPr>
        <w:t>首台·诊断：</w:t>
      </w:r>
    </w:p>
    <w:p w14:paraId="7FE93CB6">
      <w:pPr>
        <w:spacing w:after="120"/>
      </w:pPr>
      <w:r>
        <w:rPr>
          <w:rFonts w:ascii="宋体" w:hAnsi="宋体" w:eastAsia="宋体"/>
          <w:b w:val="0"/>
          <w:sz w:val="21"/>
        </w:rPr>
        <w:t>先天性肠旋转不良(复发),肠扭转,回肠损伤,腹内疝伴肠梗阻,粘连性肠梗阻,局限性腹膜炎</w:t>
      </w:r>
      <w:r>
        <w:rPr>
          <w:rFonts w:ascii="宋体" w:hAnsi="宋体" w:eastAsia="宋体"/>
          <w:b w:val="0"/>
          <w:sz w:val="21"/>
        </w:rPr>
        <w:br w:type="textWrapping"/>
      </w:r>
    </w:p>
    <w:p w14:paraId="2DC6A423">
      <w:r>
        <w:rPr>
          <w:rFonts w:ascii="宋体" w:hAnsi="宋体" w:eastAsia="宋体"/>
          <w:b/>
          <w:color w:val="1F3864"/>
          <w:sz w:val="21"/>
        </w:rPr>
        <w:t>首台·手术名称：</w:t>
      </w:r>
    </w:p>
    <w:p w14:paraId="666BE000">
      <w:pPr>
        <w:spacing w:after="120"/>
      </w:pPr>
      <w:r>
        <w:rPr>
          <w:rFonts w:ascii="宋体" w:hAnsi="宋体" w:eastAsia="宋体"/>
          <w:b w:val="0"/>
          <w:sz w:val="21"/>
        </w:rPr>
        <w:t>拉德手术+小肠扭转复位术+回肠裂伤修补术+腹内疝松解还纳术+肠粘连松解术+【遮蔽】检查+经腹盆腔穿刺引流术</w:t>
      </w:r>
      <w:r>
        <w:rPr>
          <w:rFonts w:ascii="宋体" w:hAnsi="宋体" w:eastAsia="宋体"/>
          <w:b w:val="0"/>
          <w:sz w:val="21"/>
        </w:rPr>
        <w:br w:type="textWrapping"/>
      </w:r>
      <w:r>
        <w:rPr>
          <w:rFonts w:ascii="宋体" w:hAnsi="宋体" w:eastAsia="宋体"/>
          <w:b w:val="0"/>
          <w:sz w:val="21"/>
        </w:rPr>
        <w:br w:type="textWrapping"/>
      </w:r>
    </w:p>
    <w:p w14:paraId="71BE90F8">
      <w:r>
        <w:rPr>
          <w:rFonts w:ascii="宋体" w:hAnsi="宋体" w:eastAsia="宋体"/>
          <w:b/>
          <w:color w:val="1F3864"/>
          <w:sz w:val="21"/>
        </w:rPr>
        <w:t>首台·手术经过：</w:t>
      </w:r>
    </w:p>
    <w:p w14:paraId="5D6CC406">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两处小切口，分别置入5mmTroca建立【遮蔽】，探查腹腔：见腹腔小肠广泛扩张，多发粘连，回盲部位于右下腹，阑尾已切除，可见阑尾小残株，未见化脓穿孔改变。【遮蔽】手术无操作空间，【遮蔽】【遮蔽】手术。</w:t>
      </w:r>
      <w:r>
        <w:rPr>
          <w:rFonts w:ascii="宋体" w:hAnsi="宋体" w:eastAsia="宋体"/>
          <w:b w:val="0"/>
          <w:sz w:val="21"/>
        </w:rPr>
        <w:br w:type="textWrapping"/>
      </w:r>
      <w:r>
        <w:rPr>
          <w:rFonts w:ascii="宋体" w:hAnsi="宋体" w:eastAsia="宋体"/>
          <w:b w:val="0"/>
          <w:sz w:val="21"/>
        </w:rPr>
        <w:t>3、自右侧原切口取探查切口，长约10cm，依次切开入腹，探查腹腔：见伤口周围肠管、肝缘及胆囊粘连，分离肠粘连，继续探查见中肠顺时针旋转360度，空肠起始段与肠系膜粘连，位于脊柱偏右侧，十二指肠可见ladd's瓣粘连覆盖，粘连之间形成环装腹内疝疝环，导致距回盲部约80cm处回肠疝内嵌顿梗阻，肠管扩张明显，肠管血运良好。</w:t>
      </w:r>
      <w:r>
        <w:rPr>
          <w:rFonts w:ascii="宋体" w:hAnsi="宋体" w:eastAsia="宋体"/>
          <w:b w:val="0"/>
          <w:sz w:val="21"/>
        </w:rPr>
        <w:br w:type="textWrapping"/>
      </w:r>
      <w:r>
        <w:rPr>
          <w:rFonts w:ascii="宋体" w:hAnsi="宋体" w:eastAsia="宋体"/>
          <w:b w:val="0"/>
          <w:sz w:val="21"/>
        </w:rPr>
        <w:t>4、逆时针旋转复位中肠，松解ladd's板周围粘连，拉直十二指肠。松解空肠部粘连，解除腹内疝疝环，解除肠梗阻，见距回盲部约80cm及90cm处两处分别大小约3*3*3cm回肠浆肌层撕脱伤，未见肠穿孔，予以5*0可吸收线分别行浆肌层修补。继续予以摊平小肠系膜，系膜宽度约4cm，复位肠扭转。探查十二指肠通畅，未发现异常。</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5、将回盲部及横结肠、升结肠置左侧腹部，十二指肠及空肠置右侧腹部，余肠管顺次还纳入腹。清点纱布器械无误，留置玻璃酸钠预防肠粘连，于盆腔留置腹腔引流管一根。</w:t>
      </w:r>
      <w:r>
        <w:rPr>
          <w:rFonts w:ascii="宋体" w:hAnsi="宋体" w:eastAsia="宋体"/>
          <w:b w:val="0"/>
          <w:sz w:val="21"/>
        </w:rPr>
        <w:br w:type="textWrapping"/>
      </w:r>
      <w:r>
        <w:rPr>
          <w:rFonts w:ascii="宋体" w:hAnsi="宋体" w:eastAsia="宋体"/>
          <w:b w:val="0"/>
          <w:sz w:val="21"/>
        </w:rPr>
        <w:t>6、逐层关腹，2-0可吸收线缝合腹膜及肌层，4-0可吸收线缝合皮下组织，4-0不可吸收线间断缝合皮肤，术中失血50ml，输血红细胞1U，血浆400ml，尿量600ml，手术顺利，术毕转重症医学科继续诊治。</w:t>
      </w:r>
      <w:r>
        <w:rPr>
          <w:rFonts w:ascii="宋体" w:hAnsi="宋体" w:eastAsia="宋体"/>
          <w:b w:val="0"/>
          <w:sz w:val="21"/>
        </w:rPr>
        <w:br w:type="textWrapping"/>
      </w:r>
      <w:r>
        <w:rPr>
          <w:rFonts w:ascii="宋体" w:hAnsi="宋体" w:eastAsia="宋体"/>
          <w:b w:val="0"/>
          <w:sz w:val="21"/>
        </w:rPr>
        <w:t xml:space="preserve">                                               </w:t>
      </w:r>
    </w:p>
    <w:p w14:paraId="67693C1C">
      <w:r>
        <w:rPr>
          <w:rFonts w:ascii="宋体" w:hAnsi="宋体" w:eastAsia="宋体"/>
          <w:b/>
          <w:color w:val="1F3864"/>
          <w:sz w:val="21"/>
        </w:rPr>
        <w:t>首次再手术·手术名称：</w:t>
      </w:r>
    </w:p>
    <w:p w14:paraId="2A27B794">
      <w:pPr>
        <w:spacing w:after="120"/>
      </w:pPr>
      <w:r>
        <w:rPr>
          <w:rFonts w:ascii="宋体" w:hAnsi="宋体" w:eastAsia="宋体"/>
          <w:b w:val="0"/>
          <w:sz w:val="21"/>
        </w:rPr>
        <w:t>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656D19C8">
      <w:r>
        <w:rPr>
          <w:rFonts w:ascii="宋体" w:hAnsi="宋体" w:eastAsia="宋体"/>
          <w:b/>
          <w:color w:val="1F3864"/>
          <w:sz w:val="21"/>
        </w:rPr>
        <w:t>首次再手术·手术经过：</w:t>
      </w:r>
    </w:p>
    <w:p w14:paraId="3CEB2116">
      <w:pPr>
        <w:spacing w:after="120"/>
      </w:pPr>
      <w:r>
        <w:rPr>
          <w:rFonts w:ascii="宋体" w:hAnsi="宋体" w:eastAsia="宋体"/>
          <w:b w:val="0"/>
          <w:sz w:val="21"/>
        </w:rPr>
        <w:t>1、麻醉满意后，患儿取仰卧位，常规消毒铺巾。2、沿原切口逐层进腹，见小肠和切口粘连紧密，稍微延长切口，保护好小肠，自原切口旁进腹，探查腹腔：见腹腔小肠广泛粘连，回盲部位于左上腹，阑尾已切除，全腹未见肠管穿孔坏死。3、分离小肠与腹壁粘连后将所有小肠拖出腹腔见：小肠肠管粘连成团，并与肝缘及胆囊粘连，小肠系膜水肿增厚，相互粘连致密，分离肠粘连，拓展小肠系膜直至小肠系膜完全摊平，小肠系膜稍短，约5cm，小肠多处浆膜稍有撕裂，予以5-0可吸收线修补。4、以温盐水冲洗腹腔，检查无明显活动性出血及渗血后，于小肠肠管及系膜上涂抹海诺特及玻璃酸钠防粘连，并与修补肠管表面贴以大清生物纸，将小肠放置于右下腹，结肠于左侧腹。5、清点纱布器械无误，于盆腔留置腹腔引流管一根。6、逐层关腹，2-0可吸收线缝合腹膜及肌层，4-0可吸收线缝合皮下组织，4-0不可吸收线间断缝合皮肤，术中失血150ml，输血红细胞1U，血浆400ml，尿量100ml，手术顺利，术毕转重症医学科继续诊治。</w:t>
      </w:r>
      <w:r>
        <w:rPr>
          <w:rFonts w:ascii="宋体" w:hAnsi="宋体" w:eastAsia="宋体"/>
          <w:b w:val="0"/>
          <w:sz w:val="21"/>
        </w:rPr>
        <w:br w:type="textWrapping"/>
      </w:r>
      <w:r>
        <w:rPr>
          <w:rFonts w:ascii="宋体" w:hAnsi="宋体" w:eastAsia="宋体"/>
          <w:b w:val="0"/>
          <w:sz w:val="21"/>
        </w:rPr>
        <w:t xml:space="preserve">                                               </w:t>
      </w:r>
    </w:p>
    <w:p w14:paraId="66B81EAB">
      <w:r>
        <w:t>————————————————————————</w:t>
      </w:r>
    </w:p>
    <w:p w14:paraId="70736096">
      <w:r>
        <w:rPr>
          <w:rFonts w:ascii="宋体" w:hAnsi="宋体" w:eastAsia="宋体"/>
          <w:b/>
          <w:color w:val="C0392B"/>
          <w:sz w:val="22"/>
        </w:rPr>
        <w:t>患者编号 14562738    间隔 10 天</w:t>
      </w:r>
    </w:p>
    <w:p w14:paraId="60BDFBF6">
      <w:r>
        <w:rPr>
          <w:rFonts w:ascii="宋体" w:hAnsi="宋体" w:eastAsia="宋体"/>
          <w:b/>
          <w:color w:val="1F3864"/>
          <w:sz w:val="21"/>
        </w:rPr>
        <w:t>首台·诊断：</w:t>
      </w:r>
    </w:p>
    <w:p w14:paraId="5B86A082">
      <w:pPr>
        <w:spacing w:after="120"/>
      </w:pPr>
      <w:r>
        <w:rPr>
          <w:rFonts w:ascii="宋体" w:hAnsi="宋体" w:eastAsia="宋体"/>
          <w:b w:val="0"/>
          <w:sz w:val="21"/>
        </w:rPr>
        <w:t>先天性肠旋转不良</w:t>
      </w:r>
      <w:r>
        <w:rPr>
          <w:rFonts w:ascii="宋体" w:hAnsi="宋体" w:eastAsia="宋体"/>
          <w:b w:val="0"/>
          <w:sz w:val="21"/>
        </w:rPr>
        <w:br w:type="textWrapping"/>
      </w:r>
    </w:p>
    <w:p w14:paraId="1EAC5AB5">
      <w:r>
        <w:rPr>
          <w:rFonts w:ascii="宋体" w:hAnsi="宋体" w:eastAsia="宋体"/>
          <w:b/>
          <w:color w:val="1F3864"/>
          <w:sz w:val="21"/>
        </w:rPr>
        <w:t>首台·手术名称：</w:t>
      </w:r>
    </w:p>
    <w:p w14:paraId="098F8677">
      <w:pPr>
        <w:spacing w:after="120"/>
      </w:pPr>
      <w:r>
        <w:rPr>
          <w:rFonts w:ascii="宋体" w:hAnsi="宋体" w:eastAsia="宋体"/>
          <w:b w:val="0"/>
          <w:sz w:val="21"/>
        </w:rPr>
        <w:t>【遮蔽】下拉德手术（Ladd's）+【遮蔽】下小肠扭转复位术+【遮蔽】下阑尾切除术</w:t>
      </w:r>
      <w:r>
        <w:rPr>
          <w:rFonts w:ascii="宋体" w:hAnsi="宋体" w:eastAsia="宋体"/>
          <w:b w:val="0"/>
          <w:sz w:val="21"/>
        </w:rPr>
        <w:br w:type="textWrapping"/>
      </w:r>
      <w:r>
        <w:rPr>
          <w:rFonts w:ascii="宋体" w:hAnsi="宋体" w:eastAsia="宋体"/>
          <w:b w:val="0"/>
          <w:sz w:val="21"/>
        </w:rPr>
        <w:br w:type="textWrapping"/>
      </w:r>
    </w:p>
    <w:p w14:paraId="4914F69C">
      <w:r>
        <w:rPr>
          <w:rFonts w:ascii="宋体" w:hAnsi="宋体" w:eastAsia="宋体"/>
          <w:b/>
          <w:color w:val="1F3864"/>
          <w:sz w:val="21"/>
        </w:rPr>
        <w:t>首台·手术经过：</w:t>
      </w:r>
    </w:p>
    <w:p w14:paraId="46779305">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遮蔽】，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5、术中出血约1ml，尿量200ml。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DAEBB73">
      <w:r>
        <w:rPr>
          <w:rFonts w:ascii="宋体" w:hAnsi="宋体" w:eastAsia="宋体"/>
          <w:b/>
          <w:color w:val="1F3864"/>
          <w:sz w:val="21"/>
        </w:rPr>
        <w:t>首次再手术·手术名称：</w:t>
      </w:r>
    </w:p>
    <w:p w14:paraId="2A82C40F">
      <w:pPr>
        <w:spacing w:after="120"/>
      </w:pPr>
      <w:r>
        <w:rPr>
          <w:rFonts w:ascii="宋体" w:hAnsi="宋体" w:eastAsia="宋体"/>
          <w:b w:val="0"/>
          <w:sz w:val="21"/>
        </w:rPr>
        <w:t>【遮蔽】下十二指肠空肠吻合术+【遮蔽】下肠粘连松解术+【遮蔽】检查+经腹盆腔穿刺引流术</w:t>
      </w:r>
      <w:r>
        <w:rPr>
          <w:rFonts w:ascii="宋体" w:hAnsi="宋体" w:eastAsia="宋体"/>
          <w:b w:val="0"/>
          <w:sz w:val="21"/>
        </w:rPr>
        <w:br w:type="textWrapping"/>
      </w:r>
      <w:r>
        <w:rPr>
          <w:rFonts w:ascii="宋体" w:hAnsi="宋体" w:eastAsia="宋体"/>
          <w:b w:val="0"/>
          <w:sz w:val="21"/>
        </w:rPr>
        <w:br w:type="textWrapping"/>
      </w:r>
    </w:p>
    <w:p w14:paraId="7D5CB77B">
      <w:r>
        <w:rPr>
          <w:rFonts w:ascii="宋体" w:hAnsi="宋体" w:eastAsia="宋体"/>
          <w:b/>
          <w:color w:val="1F3864"/>
          <w:sz w:val="21"/>
        </w:rPr>
        <w:t>首次再手术·手术经过：</w:t>
      </w:r>
    </w:p>
    <w:p w14:paraId="1A764D3A">
      <w:pPr>
        <w:spacing w:after="120"/>
      </w:pPr>
      <w:r>
        <w:rPr>
          <w:rFonts w:ascii="宋体" w:hAnsi="宋体" w:eastAsia="宋体"/>
          <w:b w:val="0"/>
          <w:sz w:val="21"/>
        </w:rPr>
        <w:t>1、患儿麻醉满意后，取平卧位，常规消毒铺巾，留置导尿管；</w:t>
      </w:r>
      <w:r>
        <w:rPr>
          <w:rFonts w:ascii="宋体" w:hAnsi="宋体" w:eastAsia="宋体"/>
          <w:b w:val="0"/>
          <w:sz w:val="21"/>
        </w:rPr>
        <w:br w:type="textWrapping"/>
      </w:r>
      <w:r>
        <w:rPr>
          <w:rFonts w:ascii="宋体" w:hAnsi="宋体" w:eastAsia="宋体"/>
          <w:b w:val="0"/>
          <w:sz w:val="21"/>
        </w:rPr>
        <w:t>2、再次取脐下缘，平脐腹直肌外缘，右侧肋下中点三处原切口，分别置入5mmTroca建立【遮蔽】，探查腹腔：腹盆腔少量淡黄色渗液，部分小肠扩张明显，直径约3cm，部分肠管干瘪，肠管血运均良好；</w:t>
      </w:r>
      <w:r>
        <w:rPr>
          <w:rFonts w:ascii="宋体" w:hAnsi="宋体" w:eastAsia="宋体"/>
          <w:b w:val="0"/>
          <w:sz w:val="21"/>
        </w:rPr>
        <w:br w:type="textWrapping"/>
      </w:r>
      <w:r>
        <w:rPr>
          <w:rFonts w:ascii="宋体" w:hAnsi="宋体" w:eastAsia="宋体"/>
          <w:b w:val="0"/>
          <w:sz w:val="21"/>
        </w:rPr>
        <w:t>3、沿胃、十二指肠起始端向远端探查，可见</w:t>
      </w:r>
      <w:r>
        <w:rPr>
          <w:rFonts w:ascii="宋体" w:hAnsi="宋体" w:eastAsia="宋体"/>
          <w:b w:val="0"/>
          <w:color w:val="FF0000"/>
          <w:sz w:val="21"/>
        </w:rPr>
        <w:t>十二指肠中段与周围肠管粘连致密</w:t>
      </w:r>
      <w:r>
        <w:rPr>
          <w:rFonts w:ascii="宋体" w:hAnsi="宋体" w:eastAsia="宋体"/>
          <w:b w:val="0"/>
          <w:sz w:val="21"/>
        </w:rPr>
        <w:t>，钝锐性结合小心分离粘连，分开粘连后可见与十二指肠粘连组织分别为空肠起始端、升结肠系膜及部分远端空肠，十二指肠前壁浆肌层破损明显，十二指肠后壁与后腹膜、脊柱前组织粘连紧密，无法将十二指肠后壁提起，十二指肠中段仍成狭窄改变。继续沿空肠起始端向远端探查，空肠及中段回肠血运良好，肠腔充气明显。探查至回盲部阑尾残端已愈合，但回盲部位于左侧中腹部，回盲部与回肠远端粘连致密，钝锐性结合小心分离回盲部与回肠远端后，可见回肠肠腔内气液体向远端空肠通过。</w:t>
      </w:r>
      <w:r>
        <w:rPr>
          <w:rFonts w:ascii="宋体" w:hAnsi="宋体" w:eastAsia="宋体"/>
          <w:b w:val="0"/>
          <w:sz w:val="21"/>
        </w:rPr>
        <w:br w:type="textWrapping"/>
      </w:r>
      <w:r>
        <w:rPr>
          <w:rFonts w:ascii="宋体" w:hAnsi="宋体" w:eastAsia="宋体"/>
          <w:b w:val="0"/>
          <w:sz w:val="21"/>
        </w:rPr>
        <w:t>4、再次探查十二指肠中段，仍无法分离中段与后腹膜及脊柱前组织粘连。上提空肠起始端与十二指肠近端行侧侧吻合，仔细探查未见吻合口处漏气、漏液。再次以吻合口为起始顺行向远端探查肠管，未见明显狭窄、梗阻。</w:t>
      </w:r>
      <w:r>
        <w:rPr>
          <w:rFonts w:ascii="宋体" w:hAnsi="宋体" w:eastAsia="宋体"/>
          <w:b w:val="0"/>
          <w:sz w:val="21"/>
        </w:rPr>
        <w:br w:type="textWrapping"/>
      </w:r>
      <w:r>
        <w:rPr>
          <w:rFonts w:ascii="宋体" w:hAnsi="宋体" w:eastAsia="宋体"/>
          <w:b w:val="0"/>
          <w:sz w:val="21"/>
        </w:rPr>
        <w:t>5、仔细吸尽腹腔渗液，探查腹腔未见明显活动性出血，清点手术器械无误，拔除Troca,放出腹腔残余气体，5-0可吸收线关闭切口。无菌敷料覆盖切口，患儿麻醉清醒后安返病房。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6388BD3">
      <w:r>
        <w:t>————————————————————————</w:t>
      </w:r>
    </w:p>
    <w:p w14:paraId="4CA1E1FD">
      <w:r>
        <w:rPr>
          <w:rFonts w:ascii="宋体" w:hAnsi="宋体" w:eastAsia="宋体"/>
          <w:b/>
          <w:color w:val="C0392B"/>
          <w:sz w:val="22"/>
        </w:rPr>
        <w:t>患者编号 1701169    间隔 356 天</w:t>
      </w:r>
    </w:p>
    <w:p w14:paraId="7042F7D2">
      <w:r>
        <w:rPr>
          <w:rFonts w:ascii="宋体" w:hAnsi="宋体" w:eastAsia="宋体"/>
          <w:b/>
          <w:color w:val="1F3864"/>
          <w:sz w:val="21"/>
        </w:rPr>
        <w:t>首台·诊断：</w:t>
      </w:r>
    </w:p>
    <w:p w14:paraId="02D067D4">
      <w:pPr>
        <w:spacing w:after="120"/>
      </w:pPr>
      <w:r>
        <w:rPr>
          <w:rFonts w:ascii="宋体" w:hAnsi="宋体" w:eastAsia="宋体"/>
          <w:b w:val="0"/>
          <w:sz w:val="21"/>
        </w:rPr>
        <w:t>肠旋转不良，肠扭转，美克尔憩室，双侧腹股沟斜疝</w:t>
      </w:r>
    </w:p>
    <w:p w14:paraId="4C9BDFE5">
      <w:r>
        <w:rPr>
          <w:rFonts w:ascii="宋体" w:hAnsi="宋体" w:eastAsia="宋体"/>
          <w:b/>
          <w:color w:val="1F3864"/>
          <w:sz w:val="21"/>
        </w:rPr>
        <w:t>首台·手术名称：</w:t>
      </w:r>
    </w:p>
    <w:p w14:paraId="7ECB162D">
      <w:pPr>
        <w:spacing w:after="120"/>
      </w:pPr>
      <w:r>
        <w:rPr>
          <w:rFonts w:ascii="宋体" w:hAnsi="宋体" w:eastAsia="宋体"/>
          <w:b w:val="0"/>
          <w:sz w:val="21"/>
        </w:rPr>
        <w:t>【遮蔽】检查,拉德手术,[Ladd手术,]【遮蔽】下肠粘连松解术,【遮蔽】下小肠病损切除术,小肠吻合修正术,【遮蔽】下阑尾切除术,【遮蔽】下双侧腹股沟斜疝高位结扎术</w:t>
      </w:r>
    </w:p>
    <w:p w14:paraId="3ED6FE2B">
      <w:r>
        <w:rPr>
          <w:rFonts w:ascii="宋体" w:hAnsi="宋体" w:eastAsia="宋体"/>
          <w:b/>
          <w:color w:val="1F3864"/>
          <w:sz w:val="21"/>
        </w:rPr>
        <w:t>首台·手术经过：</w:t>
      </w:r>
    </w:p>
    <w:p w14:paraId="2C846F06">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遮蔽】，探查腹腔：见十二指肠扩张，回盲部位于右上腹，空肠起始部位于脊柱中线，中肠顺时针旋转900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遮蔽】下见双侧鞘状突未闭，为小开口型，未见内容物，分别于双侧内环口体表投影（约最下腹横纹）处，切开皮肤、皮下2mm，特制带双2-0丝线斜疝针自切口进入腹膜外，在无创血管钳辅助下，保护好并避开输精管和血管，内环口上水平，内荷包缝合并结扎腹膜鞘状突，线结位于皮下。双侧腹膜鞘状突闭合好，检查双睾丸位于阴囊底。</w:t>
      </w:r>
      <w:r>
        <w:rPr>
          <w:rFonts w:ascii="宋体" w:hAnsi="宋体" w:eastAsia="宋体"/>
          <w:b w:val="0"/>
          <w:sz w:val="21"/>
        </w:rPr>
        <w:br w:type="textWrapping"/>
      </w:r>
      <w:r>
        <w:rPr>
          <w:rFonts w:ascii="宋体" w:hAnsi="宋体" w:eastAsia="宋体"/>
          <w:b w:val="0"/>
          <w:sz w:val="21"/>
        </w:rPr>
        <w:t>5、探查全部小肠见回盲部约30cm系膜对侧缘可见1*0.5cm美克尔憩室，超声刀切断憩室系膜，并行美克尔憩室切除，【遮蔽】下可吸收线向系膜侧全层连续缝合切口至全部封闭，再回头浆肌层连续缝合包埋第一层并打结，取出缝针。整个过程中无气液溢出。</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检查腹腔无出血。注入术泰舒冲洗腹腔，海洛特预防肠粘连，关闭【遮蔽】，放尽余气，可吸收线缝合伤口，组织胶粘合皮肤，手术顺利，术毕返病房.</w:t>
      </w:r>
      <w:r>
        <w:rPr>
          <w:rFonts w:ascii="宋体" w:hAnsi="宋体" w:eastAsia="宋体"/>
          <w:b w:val="0"/>
          <w:sz w:val="21"/>
        </w:rPr>
        <w:br w:type="textWrapping"/>
      </w:r>
      <w:r>
        <w:rPr>
          <w:rFonts w:ascii="宋体" w:hAnsi="宋体" w:eastAsia="宋体"/>
          <w:b w:val="0"/>
          <w:sz w:val="21"/>
        </w:rPr>
        <w:t>7、术中出血约1ml，尿量约50ml。</w:t>
      </w:r>
    </w:p>
    <w:p w14:paraId="38A2BC22">
      <w:r>
        <w:rPr>
          <w:rFonts w:ascii="宋体" w:hAnsi="宋体" w:eastAsia="宋体"/>
          <w:b/>
          <w:color w:val="1F3864"/>
          <w:sz w:val="21"/>
        </w:rPr>
        <w:t>首次再手术·手术名称：</w:t>
      </w:r>
    </w:p>
    <w:p w14:paraId="4D9B8968">
      <w:pPr>
        <w:spacing w:after="120"/>
      </w:pPr>
      <w:r>
        <w:rPr>
          <w:rFonts w:ascii="宋体" w:hAnsi="宋体" w:eastAsia="宋体"/>
          <w:b w:val="0"/>
          <w:sz w:val="21"/>
        </w:rPr>
        <w:t>【遮蔽】下肠粘连松解术,【遮蔽】检查</w:t>
      </w:r>
    </w:p>
    <w:p w14:paraId="6A2CAFA7">
      <w:r>
        <w:rPr>
          <w:rFonts w:ascii="宋体" w:hAnsi="宋体" w:eastAsia="宋体"/>
          <w:b/>
          <w:color w:val="1F3864"/>
          <w:sz w:val="21"/>
        </w:rPr>
        <w:t>首次再手术·手术经过：</w:t>
      </w:r>
    </w:p>
    <w:p w14:paraId="5935CD0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3.5mm及5mmTroca建立【遮蔽】，探查腹腔：见十二指肠降部与邻近小肠有粘连成角，其近端肠管明显扩张，远端肠管萎瘪，回盲部及结肠均位于左侧腹。肠管血运良好。</w:t>
      </w:r>
      <w:r>
        <w:rPr>
          <w:rFonts w:ascii="宋体" w:hAnsi="宋体" w:eastAsia="宋体"/>
          <w:b w:val="0"/>
          <w:sz w:val="21"/>
        </w:rPr>
        <w:br w:type="textWrapping"/>
      </w:r>
      <w:r>
        <w:rPr>
          <w:rFonts w:ascii="宋体" w:hAnsi="宋体" w:eastAsia="宋体"/>
          <w:b w:val="0"/>
          <w:sz w:val="21"/>
        </w:rPr>
        <w:t>3、松解粘连的十二指肠，减压通畅，肠壁未见穿孔坏死，系膜血运良好。继续探查小肠，理顺小肠直至回盲部。</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系膜血运良好。术泰舒冲洗腹腔，后吸尽。注入防粘连剂海洛特。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5、术中出血约0.5ml，尿量60ml。</w:t>
      </w:r>
    </w:p>
    <w:p w14:paraId="7AECEFB7">
      <w:r>
        <w:t>————————————————————————</w:t>
      </w:r>
    </w:p>
    <w:p w14:paraId="513973DE">
      <w:r>
        <w:rPr>
          <w:rFonts w:ascii="宋体" w:hAnsi="宋体" w:eastAsia="宋体"/>
          <w:b/>
          <w:color w:val="C0392B"/>
          <w:sz w:val="22"/>
        </w:rPr>
        <w:t>患者编号 17654124    间隔 21 天</w:t>
      </w:r>
    </w:p>
    <w:p w14:paraId="48C3E1CC">
      <w:r>
        <w:rPr>
          <w:rFonts w:ascii="宋体" w:hAnsi="宋体" w:eastAsia="宋体"/>
          <w:b/>
          <w:color w:val="1F3864"/>
          <w:sz w:val="21"/>
        </w:rPr>
        <w:t>首台·诊断：</w:t>
      </w:r>
    </w:p>
    <w:p w14:paraId="61404F1C">
      <w:pPr>
        <w:spacing w:after="120"/>
      </w:pPr>
      <w:r>
        <w:rPr>
          <w:rFonts w:ascii="宋体" w:hAnsi="宋体" w:eastAsia="宋体"/>
          <w:b w:val="0"/>
          <w:sz w:val="21"/>
        </w:rPr>
        <w:t>先天性肠旋转不良(复发),粘连性肠梗阻,手术的随诊医疗(肠旋转不良术后)</w:t>
      </w:r>
      <w:r>
        <w:rPr>
          <w:rFonts w:ascii="宋体" w:hAnsi="宋体" w:eastAsia="宋体"/>
          <w:b w:val="0"/>
          <w:sz w:val="21"/>
        </w:rPr>
        <w:br w:type="textWrapping"/>
      </w:r>
    </w:p>
    <w:p w14:paraId="652BC8CE">
      <w:r>
        <w:rPr>
          <w:rFonts w:ascii="宋体" w:hAnsi="宋体" w:eastAsia="宋体"/>
          <w:b/>
          <w:color w:val="1F3864"/>
          <w:sz w:val="21"/>
        </w:rPr>
        <w:t>首台·手术名称：</w:t>
      </w:r>
    </w:p>
    <w:p w14:paraId="5F8ECE31">
      <w:pPr>
        <w:spacing w:after="120"/>
      </w:pPr>
      <w:r>
        <w:rPr>
          <w:rFonts w:ascii="宋体" w:hAnsi="宋体" w:eastAsia="宋体"/>
          <w:b w:val="0"/>
          <w:sz w:val="21"/>
        </w:rPr>
        <w:t>【遮蔽】下拉德手术（Ladd's）+【遮蔽】下肠粘连松解术+经腹盆腔穿刺引流术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09DDBECC">
      <w:r>
        <w:rPr>
          <w:rFonts w:ascii="宋体" w:hAnsi="宋体" w:eastAsia="宋体"/>
          <w:b/>
          <w:color w:val="1F3864"/>
          <w:sz w:val="21"/>
        </w:rPr>
        <w:t>首台·手术经过：</w:t>
      </w:r>
    </w:p>
    <w:p w14:paraId="331DA56C">
      <w:pPr>
        <w:spacing w:after="120"/>
      </w:pPr>
      <w:r>
        <w:rPr>
          <w:rFonts w:ascii="宋体" w:hAnsi="宋体" w:eastAsia="宋体"/>
          <w:b w:val="0"/>
          <w:sz w:val="21"/>
        </w:rPr>
        <w:t>1、麻醉满意后，患儿取仰卧位，上尿管，常规消毒铺巾。</w:t>
      </w:r>
      <w:r>
        <w:rPr>
          <w:rFonts w:ascii="宋体" w:hAnsi="宋体" w:eastAsia="宋体"/>
          <w:b w:val="0"/>
          <w:sz w:val="21"/>
        </w:rPr>
        <w:br w:type="textWrapping"/>
      </w:r>
      <w:r>
        <w:rPr>
          <w:rFonts w:ascii="宋体" w:hAnsi="宋体" w:eastAsia="宋体"/>
          <w:b w:val="0"/>
          <w:sz w:val="21"/>
        </w:rPr>
        <w:t>2、取脐部左侧、平脐左右两侧原切口三处小切口，分别置入5mmTroca建立【遮蔽】，探查腹腔：见结肠与右侧腹前壁粘连，回盲部位于右上腹，阑尾已切除，空肠起始部位于脊柱中线，中肠顺时针旋转360°，十二指肠外侧可见ladd's板覆盖，升结肠与侧腹壁见ladd's板粘连。肠管血运良好。于右上腹肋下取5mm切口置入相应大小Troca作辅助切口。</w:t>
      </w:r>
      <w:r>
        <w:rPr>
          <w:rFonts w:ascii="宋体" w:hAnsi="宋体" w:eastAsia="宋体"/>
          <w:b w:val="0"/>
          <w:sz w:val="21"/>
        </w:rPr>
        <w:br w:type="textWrapping"/>
      </w:r>
      <w:r>
        <w:rPr>
          <w:rFonts w:ascii="宋体" w:hAnsi="宋体" w:eastAsia="宋体"/>
          <w:b w:val="0"/>
          <w:sz w:val="21"/>
        </w:rPr>
        <w:t>3、游离结肠与右侧腹壁粘连，整体逆时针复位扭转中肠，钝锐性分离结肠与小肠粘连，松解右侧腹ladd's板，完全松解回盲部，并继续向上松解升结肠。再松解十二指肠外侧ladd's板，拉直十二指肠，并继续向下松解空肠粘连，理顺小肠直至回盲部，系膜宽度约4.0cm。修补末端回肠处系膜裂孔，检查全腹肠管血运良好。</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术泰舒冲洗腹腔，检查腹腔无出血，于十二指肠于结肠间留置海洛特防止粘连。盆腔留置盆腔引流管一根于盆底，腹腔冲洗解除【遮蔽】，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5、术中出血约10ml，尿量150ml。</w:t>
      </w:r>
      <w:r>
        <w:rPr>
          <w:rFonts w:ascii="宋体" w:hAnsi="宋体" w:eastAsia="宋体"/>
          <w:b w:val="0"/>
          <w:sz w:val="21"/>
        </w:rPr>
        <w:br w:type="textWrapping"/>
      </w:r>
      <w:r>
        <w:rPr>
          <w:rFonts w:ascii="宋体" w:hAnsi="宋体" w:eastAsia="宋体"/>
          <w:b w:val="0"/>
          <w:sz w:val="21"/>
        </w:rPr>
        <w:t xml:space="preserve">                                               </w:t>
      </w:r>
    </w:p>
    <w:p w14:paraId="101A0A1F">
      <w:r>
        <w:rPr>
          <w:rFonts w:ascii="宋体" w:hAnsi="宋体" w:eastAsia="宋体"/>
          <w:b/>
          <w:color w:val="1F3864"/>
          <w:sz w:val="21"/>
        </w:rPr>
        <w:t>首次再手术·手术名称：</w:t>
      </w:r>
    </w:p>
    <w:p w14:paraId="226479DA">
      <w:pPr>
        <w:spacing w:after="120"/>
      </w:pPr>
      <w:r>
        <w:rPr>
          <w:rFonts w:ascii="宋体" w:hAnsi="宋体" w:eastAsia="宋体"/>
          <w:b w:val="0"/>
          <w:sz w:val="21"/>
        </w:rPr>
        <w:t>肠粘连松解术+胃空肠吻合术（旁路）+升结肠-横结肠吻合术+经腹盆腔穿刺引流术+胃镜检查</w:t>
      </w:r>
      <w:r>
        <w:rPr>
          <w:rFonts w:ascii="宋体" w:hAnsi="宋体" w:eastAsia="宋体"/>
          <w:b w:val="0"/>
          <w:sz w:val="21"/>
        </w:rPr>
        <w:br w:type="textWrapping"/>
      </w:r>
      <w:r>
        <w:rPr>
          <w:rFonts w:ascii="宋体" w:hAnsi="宋体" w:eastAsia="宋体"/>
          <w:b w:val="0"/>
          <w:sz w:val="21"/>
        </w:rPr>
        <w:br w:type="textWrapping"/>
      </w:r>
    </w:p>
    <w:p w14:paraId="35962148">
      <w:r>
        <w:rPr>
          <w:rFonts w:ascii="宋体" w:hAnsi="宋体" w:eastAsia="宋体"/>
          <w:b/>
          <w:color w:val="1F3864"/>
          <w:sz w:val="21"/>
        </w:rPr>
        <w:t>首次再手术·手术经过：</w:t>
      </w:r>
    </w:p>
    <w:p w14:paraId="678F0FF8">
      <w:pPr>
        <w:spacing w:after="120"/>
      </w:pPr>
      <w:r>
        <w:rPr>
          <w:rFonts w:ascii="宋体" w:hAnsi="宋体" w:eastAsia="宋体"/>
          <w:b w:val="0"/>
          <w:sz w:val="21"/>
        </w:rPr>
        <w:t>1.取左侧卧位，麻醉成功后经口置胃镜至十二指肠，检查见胃底，十二指肠球部及降部通畅，未见明显隔膜，十二指肠水平部近端稍扩张，十二指肠水平部远端肠腔被压迫，胃镜通过困难，充分注气后肠腔仍然通过困难，吸出肠腔内积气并退出胃镜，避免损伤消化道。</w:t>
      </w:r>
      <w:r>
        <w:rPr>
          <w:rFonts w:ascii="宋体" w:hAnsi="宋体" w:eastAsia="宋体"/>
          <w:b w:val="0"/>
          <w:sz w:val="21"/>
        </w:rPr>
        <w:br w:type="textWrapping"/>
      </w:r>
      <w:r>
        <w:rPr>
          <w:rFonts w:ascii="宋体" w:hAnsi="宋体" w:eastAsia="宋体"/>
          <w:b w:val="0"/>
          <w:sz w:val="21"/>
        </w:rPr>
        <w:t>2.取平卧位，麻醉满意后，常规消毒铺巾。取脐上横切口约8cm逐层进腹，探查腹腔见</w:t>
      </w:r>
      <w:r>
        <w:rPr>
          <w:rFonts w:ascii="宋体" w:hAnsi="宋体" w:eastAsia="宋体"/>
          <w:b w:val="0"/>
          <w:color w:val="FF0000"/>
          <w:sz w:val="21"/>
        </w:rPr>
        <w:t>十二指肠、胆囊、横结肠粘连严重</w:t>
      </w:r>
      <w:r>
        <w:rPr>
          <w:rFonts w:ascii="宋体" w:hAnsi="宋体" w:eastAsia="宋体"/>
          <w:b w:val="0"/>
          <w:sz w:val="21"/>
        </w:rPr>
        <w:t>，粘连处肠壁水肿增厚，钝锐性分离松解粘连，分离困难，遂行胃空肠侧侧吻合，吻合口直径约3cm。继续探查见回盲部肿胀，升结肠近端肠壁及其系膜周围水肿增厚，与十二指肠水平部粘连严重，挤压肠内容物无法通过，遂行升结肠近端横结肠远端侧侧吻合。检查各吻合口通畅无漏气、漏液。术泰舒冲洗腹腔、吸尽腹腔积液后留置海洛特透明质酸钠预防肠粘连，按顺序还纳肠管回腹腔，于空肠与结肠间贴大清生物纸防止粘连，右下腹留置腹腔引流一根于盆腔。</w:t>
      </w:r>
      <w:r>
        <w:rPr>
          <w:rFonts w:ascii="宋体" w:hAnsi="宋体" w:eastAsia="宋体"/>
          <w:b w:val="0"/>
          <w:sz w:val="21"/>
        </w:rPr>
        <w:br w:type="textWrapping"/>
      </w:r>
      <w:r>
        <w:rPr>
          <w:rFonts w:ascii="宋体" w:hAnsi="宋体" w:eastAsia="宋体"/>
          <w:b w:val="0"/>
          <w:sz w:val="21"/>
        </w:rPr>
        <w:t>3.于切口下留置倍凌预防切口粘连，逐层关腹，术中出血约20ml，未输血，尿量350ml，术后拔除气管插管，安返病房。</w:t>
      </w:r>
      <w:r>
        <w:rPr>
          <w:rFonts w:ascii="宋体" w:hAnsi="宋体" w:eastAsia="宋体"/>
          <w:b w:val="0"/>
          <w:sz w:val="21"/>
        </w:rPr>
        <w:br w:type="textWrapping"/>
      </w:r>
      <w:r>
        <w:rPr>
          <w:rFonts w:ascii="宋体" w:hAnsi="宋体" w:eastAsia="宋体"/>
          <w:b w:val="0"/>
          <w:sz w:val="21"/>
        </w:rPr>
        <w:t xml:space="preserve">                                               </w:t>
      </w:r>
    </w:p>
    <w:p w14:paraId="65A8617E">
      <w:r>
        <w:t>————————————————————————</w:t>
      </w:r>
    </w:p>
    <w:p w14:paraId="651047C4">
      <w:r>
        <w:rPr>
          <w:rFonts w:ascii="宋体" w:hAnsi="宋体" w:eastAsia="宋体"/>
          <w:b/>
          <w:color w:val="C0392B"/>
          <w:sz w:val="22"/>
        </w:rPr>
        <w:t>患者编号 17715195    间隔 14 天</w:t>
      </w:r>
    </w:p>
    <w:p w14:paraId="3027B2BF">
      <w:r>
        <w:rPr>
          <w:rFonts w:ascii="宋体" w:hAnsi="宋体" w:eastAsia="宋体"/>
          <w:b/>
          <w:color w:val="1F3864"/>
          <w:sz w:val="21"/>
        </w:rPr>
        <w:t>首台·诊断：</w:t>
      </w:r>
    </w:p>
    <w:p w14:paraId="6719FF4F">
      <w:pPr>
        <w:spacing w:after="120"/>
      </w:pPr>
      <w:r>
        <w:rPr>
          <w:rFonts w:ascii="宋体" w:hAnsi="宋体" w:eastAsia="宋体"/>
          <w:b w:val="0"/>
          <w:sz w:val="21"/>
        </w:rPr>
        <w:t>先天性肠旋转不良,肠扭转</w:t>
      </w:r>
      <w:r>
        <w:rPr>
          <w:rFonts w:ascii="宋体" w:hAnsi="宋体" w:eastAsia="宋体"/>
          <w:b w:val="0"/>
          <w:sz w:val="21"/>
        </w:rPr>
        <w:br w:type="textWrapping"/>
      </w:r>
    </w:p>
    <w:p w14:paraId="1B60F237">
      <w:r>
        <w:rPr>
          <w:rFonts w:ascii="宋体" w:hAnsi="宋体" w:eastAsia="宋体"/>
          <w:b/>
          <w:color w:val="1F3864"/>
          <w:sz w:val="21"/>
        </w:rPr>
        <w:t>首台·手术名称：</w:t>
      </w:r>
    </w:p>
    <w:p w14:paraId="0508097C">
      <w:pPr>
        <w:spacing w:after="120"/>
      </w:pPr>
      <w:r>
        <w:rPr>
          <w:rFonts w:ascii="宋体" w:hAnsi="宋体" w:eastAsia="宋体"/>
          <w:b w:val="0"/>
          <w:sz w:val="21"/>
        </w:rPr>
        <w:t>【遮蔽】下拉德手术（Ladd's）+【遮蔽】下小肠扭转复位术+【遮蔽】下附带阑尾切除术+经腹盆腔穿刺引流术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585E6712">
      <w:r>
        <w:rPr>
          <w:rFonts w:ascii="宋体" w:hAnsi="宋体" w:eastAsia="宋体"/>
          <w:b/>
          <w:color w:val="1F3864"/>
          <w:sz w:val="21"/>
        </w:rPr>
        <w:t>首台·手术经过：</w:t>
      </w:r>
    </w:p>
    <w:p w14:paraId="0224060B">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麦氏点及肝肋缘下各三处小切口，分别置入5mmTroca建立【遮蔽】，探查腹腔：见十二指肠扩张，回盲部位于右上腹，空肠起始部位于脊柱中线，中肠顺时针旋转900°，十二指肠外侧可见ladd's板覆盖，升结肠与侧腹壁见ladd's板粘连。肠管颜色暗紫色。逆时针还原肠管，观察半小时，肠管颜色逐渐红润。</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解除【遮蔽】，肝下及盆腔分别留置腹腔引流管一根，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5、术中出血约10ml，尿量约70ml。</w:t>
      </w:r>
      <w:r>
        <w:rPr>
          <w:rFonts w:ascii="宋体" w:hAnsi="宋体" w:eastAsia="宋体"/>
          <w:b w:val="0"/>
          <w:sz w:val="21"/>
        </w:rPr>
        <w:br w:type="textWrapping"/>
      </w:r>
      <w:r>
        <w:rPr>
          <w:rFonts w:ascii="宋体" w:hAnsi="宋体" w:eastAsia="宋体"/>
          <w:b w:val="0"/>
          <w:sz w:val="21"/>
        </w:rPr>
        <w:t xml:space="preserve">                                               </w:t>
      </w:r>
    </w:p>
    <w:p w14:paraId="1CADCEC7">
      <w:r>
        <w:rPr>
          <w:rFonts w:ascii="宋体" w:hAnsi="宋体" w:eastAsia="宋体"/>
          <w:b/>
          <w:color w:val="1F3864"/>
          <w:sz w:val="21"/>
        </w:rPr>
        <w:t>首次再手术·手术名称：</w:t>
      </w:r>
    </w:p>
    <w:p w14:paraId="54D003D4">
      <w:pPr>
        <w:spacing w:after="120"/>
      </w:pPr>
      <w:r>
        <w:rPr>
          <w:rFonts w:ascii="宋体" w:hAnsi="宋体" w:eastAsia="宋体"/>
          <w:b w:val="0"/>
          <w:sz w:val="21"/>
        </w:rPr>
        <w:t>肠粘连松解术+胃空肠吻合术（旁路）+升结肠-横结肠吻合术+经腹盆腔穿刺引流术</w:t>
      </w:r>
      <w:r>
        <w:rPr>
          <w:rFonts w:ascii="宋体" w:hAnsi="宋体" w:eastAsia="宋体"/>
          <w:b w:val="0"/>
          <w:sz w:val="21"/>
        </w:rPr>
        <w:br w:type="textWrapping"/>
      </w:r>
      <w:r>
        <w:rPr>
          <w:rFonts w:ascii="宋体" w:hAnsi="宋体" w:eastAsia="宋体"/>
          <w:b w:val="0"/>
          <w:sz w:val="21"/>
        </w:rPr>
        <w:br w:type="textWrapping"/>
      </w:r>
    </w:p>
    <w:p w14:paraId="1134E653">
      <w:r>
        <w:rPr>
          <w:rFonts w:ascii="宋体" w:hAnsi="宋体" w:eastAsia="宋体"/>
          <w:b/>
          <w:color w:val="1F3864"/>
          <w:sz w:val="21"/>
        </w:rPr>
        <w:t>首次再手术·手术经过：</w:t>
      </w:r>
    </w:p>
    <w:p w14:paraId="5D5EBC8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2、取腹正中切口约20cm，逐层进腹，探查腹腔见十二指肠与胆囊、横结肠和网膜粘连成团，肠管血运良好，无缺血坏死。钝锐性结合分离松解</w:t>
      </w:r>
      <w:r>
        <w:rPr>
          <w:rFonts w:ascii="宋体" w:hAnsi="宋体" w:eastAsia="宋体"/>
          <w:b w:val="0"/>
          <w:color w:val="FF0000"/>
          <w:sz w:val="21"/>
        </w:rPr>
        <w:t>十二指肠周围粘连，分离困难</w:t>
      </w:r>
      <w:r>
        <w:rPr>
          <w:rFonts w:ascii="宋体" w:hAnsi="宋体" w:eastAsia="宋体"/>
          <w:b w:val="0"/>
          <w:sz w:val="21"/>
        </w:rPr>
        <w:t>，遂行胃空肠侧侧吻合，吻合直径约3cm。继续探查，见升结肠距回盲部10cm处肠管粘连严重，挤压升结肠内容物无法通过，遂行升结肠-横结肠侧侧吻合。检查腹腔无出血，检查各吻合口通畅无漏气、漏液。生理盐水冲洗腹腔未见明显出血、术泰舒冲洗腹腔、吸尽腹腔积液后留置海洛特（透明质酸钠凝胶）于腹腔预防肠粘连，肝下和盆腔各放置一引流管。清点纱布无误后逐层关腹，2-0可吸收线缝合腹膜及肌层，腹膜切口下留置倍绫预防切口粘连，皮下缝合伤口，外用纱布包扎，手术顺利，术毕返病房。</w:t>
      </w:r>
      <w:r>
        <w:rPr>
          <w:rFonts w:ascii="宋体" w:hAnsi="宋体" w:eastAsia="宋体"/>
          <w:b w:val="0"/>
          <w:sz w:val="21"/>
        </w:rPr>
        <w:br w:type="textWrapping"/>
      </w:r>
      <w:r>
        <w:rPr>
          <w:rFonts w:ascii="宋体" w:hAnsi="宋体" w:eastAsia="宋体"/>
          <w:b w:val="0"/>
          <w:sz w:val="21"/>
        </w:rPr>
        <w:t>5、术中出血约200ml，尿量700ml。术中输注红细胞1U（9000123182722），血浆200ml（9000123131803,9000123044433），输血过程中未出现输血不良反应。</w:t>
      </w:r>
      <w:r>
        <w:rPr>
          <w:rFonts w:ascii="宋体" w:hAnsi="宋体" w:eastAsia="宋体"/>
          <w:b w:val="0"/>
          <w:sz w:val="21"/>
        </w:rPr>
        <w:br w:type="textWrapping"/>
      </w:r>
      <w:r>
        <w:rPr>
          <w:rFonts w:ascii="宋体" w:hAnsi="宋体" w:eastAsia="宋体"/>
          <w:b w:val="0"/>
          <w:sz w:val="21"/>
        </w:rPr>
        <w:t xml:space="preserve">                                               </w:t>
      </w:r>
    </w:p>
    <w:p w14:paraId="6BD3494D">
      <w:r>
        <w:t>————————————————————————</w:t>
      </w:r>
    </w:p>
    <w:p w14:paraId="450FCCA3">
      <w:r>
        <w:rPr>
          <w:rFonts w:ascii="宋体" w:hAnsi="宋体" w:eastAsia="宋体"/>
          <w:b/>
          <w:color w:val="C0392B"/>
          <w:sz w:val="22"/>
        </w:rPr>
        <w:t>患者编号 1799490    间隔 20 天</w:t>
      </w:r>
    </w:p>
    <w:p w14:paraId="47477BBE">
      <w:r>
        <w:rPr>
          <w:rFonts w:ascii="宋体" w:hAnsi="宋体" w:eastAsia="宋体"/>
          <w:b/>
          <w:color w:val="1F3864"/>
          <w:sz w:val="21"/>
        </w:rPr>
        <w:t>首台·诊断：</w:t>
      </w:r>
    </w:p>
    <w:p w14:paraId="5AF1D93C">
      <w:pPr>
        <w:spacing w:after="120"/>
      </w:pPr>
      <w:r>
        <w:rPr>
          <w:rFonts w:ascii="宋体" w:hAnsi="宋体" w:eastAsia="宋体"/>
          <w:b w:val="0"/>
          <w:sz w:val="21"/>
        </w:rPr>
        <w:t>先天性肠旋转不良</w:t>
      </w:r>
    </w:p>
    <w:p w14:paraId="3338EFE6">
      <w:r>
        <w:rPr>
          <w:rFonts w:ascii="宋体" w:hAnsi="宋体" w:eastAsia="宋体"/>
          <w:b/>
          <w:color w:val="1F3864"/>
          <w:sz w:val="21"/>
        </w:rPr>
        <w:t>首台·手术名称：</w:t>
      </w:r>
    </w:p>
    <w:p w14:paraId="3EBBBC44">
      <w:pPr>
        <w:spacing w:after="120"/>
      </w:pPr>
      <w:r>
        <w:rPr>
          <w:rFonts w:ascii="宋体" w:hAnsi="宋体" w:eastAsia="宋体"/>
          <w:b w:val="0"/>
          <w:sz w:val="21"/>
        </w:rPr>
        <w:t>【遮蔽】探查术,拉德手术,[Ladd手术</w:t>
      </w:r>
    </w:p>
    <w:p w14:paraId="7F5C5F63">
      <w:r>
        <w:rPr>
          <w:rFonts w:ascii="宋体" w:hAnsi="宋体" w:eastAsia="宋体"/>
          <w:b/>
          <w:color w:val="1F3864"/>
          <w:sz w:val="21"/>
        </w:rPr>
        <w:t>首台·手术经过：</w:t>
      </w:r>
    </w:p>
    <w:p w14:paraId="67A8D005">
      <w:pPr>
        <w:spacing w:after="120"/>
      </w:pPr>
      <w:r>
        <w:rPr>
          <w:rFonts w:ascii="宋体" w:hAnsi="宋体" w:eastAsia="宋体"/>
          <w:b w:val="0"/>
          <w:sz w:val="21"/>
        </w:rPr>
        <w:t>1．麻醉满意后，患儿取仰卧位，常规消毒铺巾。2．自右侧探查切口，长约4cm，依次切开入腹，探查腹腔：见中肠顺时针旋转720度，空肠起始段与肠系膜粘连，位于脊柱偏右侧，十二指肠可见ladd's瓣覆盖，回盲部位于右侧中上腹部。肠管血运暗红，肠系膜有淤血。</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透明质酸钠一支预防肠粘连，逐层关腹，皮内缝合伤口，组织胶粘合皮肤，术中失血1ml，未输血，手术顺利，术毕</w:t>
      </w:r>
    </w:p>
    <w:p w14:paraId="05672CCF">
      <w:r>
        <w:rPr>
          <w:rFonts w:ascii="宋体" w:hAnsi="宋体" w:eastAsia="宋体"/>
          <w:b/>
          <w:color w:val="1F3864"/>
          <w:sz w:val="21"/>
        </w:rPr>
        <w:t>首次再手术·手术名称：</w:t>
      </w:r>
    </w:p>
    <w:p w14:paraId="46F43787">
      <w:pPr>
        <w:spacing w:after="120"/>
      </w:pPr>
      <w:r>
        <w:rPr>
          <w:rFonts w:ascii="宋体" w:hAnsi="宋体" w:eastAsia="宋体"/>
          <w:b w:val="0"/>
          <w:sz w:val="21"/>
        </w:rPr>
        <w:t>胃镜检查</w:t>
      </w:r>
    </w:p>
    <w:p w14:paraId="64D2A484">
      <w:r>
        <w:rPr>
          <w:rFonts w:ascii="宋体" w:hAnsi="宋体" w:eastAsia="宋体"/>
          <w:b/>
          <w:color w:val="1F3864"/>
          <w:sz w:val="21"/>
        </w:rPr>
        <w:t>首次再手术·手术经过：</w:t>
      </w:r>
    </w:p>
    <w:p w14:paraId="5AE1FE45">
      <w:pPr>
        <w:spacing w:after="120"/>
      </w:pPr>
      <w:r>
        <w:rPr>
          <w:rFonts w:ascii="宋体" w:hAnsi="宋体" w:eastAsia="宋体"/>
          <w:b w:val="0"/>
          <w:sz w:val="21"/>
        </w:rPr>
        <w:t>1.取左侧卧位，麻醉成功后经口置胃镜至胃内，检查见食管粘膜光滑，血管纹路清晰，贲门开闭良好，</w:t>
      </w:r>
      <w:r>
        <w:rPr>
          <w:rFonts w:ascii="宋体" w:hAnsi="宋体" w:eastAsia="宋体"/>
          <w:b w:val="0"/>
          <w:color w:val="FF0000"/>
          <w:sz w:val="21"/>
        </w:rPr>
        <w:t>胃底粘膜红色，散在充血</w:t>
      </w:r>
      <w:r>
        <w:rPr>
          <w:rFonts w:ascii="宋体" w:hAnsi="宋体" w:eastAsia="宋体"/>
          <w:b w:val="0"/>
          <w:sz w:val="21"/>
        </w:rPr>
        <w:t>，有散在咖啡渣，幽门圆形，开闭自如，十二指肠粘膜光滑，降部可见胆汁。未见明显溃疡灶。吸尽积气，缓慢退出胃镜。术中出血0ml，尿量未记。</w:t>
      </w:r>
      <w:r>
        <w:rPr>
          <w:rFonts w:ascii="宋体" w:hAnsi="宋体" w:eastAsia="宋体"/>
          <w:b w:val="0"/>
          <w:sz w:val="21"/>
        </w:rPr>
        <w:br w:type="textWrapping"/>
      </w:r>
      <w:r>
        <w:rPr>
          <w:rFonts w:ascii="宋体" w:hAnsi="宋体" w:eastAsia="宋体"/>
          <w:b w:val="0"/>
          <w:sz w:val="21"/>
        </w:rPr>
        <w:t>2.术毕，患儿安返病房。</w:t>
      </w:r>
    </w:p>
    <w:p w14:paraId="0FD43A08">
      <w:r>
        <w:t>————————————————————————</w:t>
      </w:r>
    </w:p>
    <w:p w14:paraId="0DDC3EB3">
      <w:r>
        <w:rPr>
          <w:rFonts w:ascii="宋体" w:hAnsi="宋体" w:eastAsia="宋体"/>
          <w:b/>
          <w:color w:val="C0392B"/>
          <w:sz w:val="22"/>
        </w:rPr>
        <w:t>患者编号 1862817    间隔 14 天</w:t>
      </w:r>
    </w:p>
    <w:p w14:paraId="5EA79650">
      <w:r>
        <w:rPr>
          <w:rFonts w:ascii="宋体" w:hAnsi="宋体" w:eastAsia="宋体"/>
          <w:b/>
          <w:color w:val="1F3864"/>
          <w:sz w:val="21"/>
        </w:rPr>
        <w:t>首台·诊断：</w:t>
      </w:r>
    </w:p>
    <w:p w14:paraId="66F4B733">
      <w:pPr>
        <w:spacing w:after="120"/>
      </w:pPr>
      <w:r>
        <w:rPr>
          <w:rFonts w:ascii="宋体" w:hAnsi="宋体" w:eastAsia="宋体"/>
          <w:b w:val="0"/>
          <w:sz w:val="21"/>
        </w:rPr>
        <w:t>先天性肠旋转不良肠扭转肠坏死弥漫性腹膜炎</w:t>
      </w:r>
    </w:p>
    <w:p w14:paraId="49181EA8">
      <w:r>
        <w:rPr>
          <w:rFonts w:ascii="宋体" w:hAnsi="宋体" w:eastAsia="宋体"/>
          <w:b/>
          <w:color w:val="1F3864"/>
          <w:sz w:val="21"/>
        </w:rPr>
        <w:t>首台·手术名称：</w:t>
      </w:r>
    </w:p>
    <w:p w14:paraId="25785744">
      <w:pPr>
        <w:spacing w:after="120"/>
      </w:pPr>
      <w:r>
        <w:rPr>
          <w:rFonts w:ascii="宋体" w:hAnsi="宋体" w:eastAsia="宋体"/>
          <w:b w:val="0"/>
          <w:sz w:val="21"/>
        </w:rPr>
        <w:t>小肠病损切除术,结肠病损切除术,小肠扭转复位术,大肠扭转复位术,肠粘连松解术,小肠造口术,经皮腹部引流术</w:t>
      </w:r>
    </w:p>
    <w:p w14:paraId="0A3C7600">
      <w:r>
        <w:rPr>
          <w:rFonts w:ascii="宋体" w:hAnsi="宋体" w:eastAsia="宋体"/>
          <w:b/>
          <w:color w:val="1F3864"/>
          <w:sz w:val="21"/>
        </w:rPr>
        <w:t>首台·手术经过：</w:t>
      </w:r>
    </w:p>
    <w:p w14:paraId="1EE373F9">
      <w:pPr>
        <w:spacing w:after="120"/>
      </w:pPr>
      <w:r>
        <w:rPr>
          <w:rFonts w:ascii="宋体" w:hAnsi="宋体" w:eastAsia="宋体"/>
          <w:b w:val="0"/>
          <w:sz w:val="21"/>
        </w:rPr>
        <w:t>上导尿管，常规消毒铺巾,取右上中腹横切口约5cm逐层进腹，腹腔有大量暗红色血性腹水涌出，含有少许粪汁及纤维素渗出物，肠管颜色发紺、扩张，托出腹腔困难，仔细检查，小肠以肠系膜为轴顺时针扭转，逆时针720度复位肠管，小肠系膜较短，回盲部在右上腹，探查发现，末端回肠、升结肠、右侧横结肠坏死呈液化状，已破溃有血性肠内容物排出，坏死长度约30-40cm，左半横结肠以远血运尚可，剩余小肠血运不良、肠壁松软无张力，十二指肠有腹膜索带压迫。术中请家长入手术室，告之病情及拟行肠选瘘术。切除坏死结肠及小肠、松解十二指肠的腹膜索带压迫，温盐水冲洗腹腔，右下腹打孔置腹腔引流管，透明质酸钠注入腹腔后，行结肠、小肠双腔造瘘。结肠造瘘口位于切口左侧。手术无出血，但血性肠液及血性腹水预估失血约100ml，切除肠管送病检。一</w:t>
      </w:r>
    </w:p>
    <w:p w14:paraId="50D20723">
      <w:r>
        <w:rPr>
          <w:rFonts w:ascii="宋体" w:hAnsi="宋体" w:eastAsia="宋体"/>
          <w:b/>
          <w:color w:val="1F3864"/>
          <w:sz w:val="21"/>
        </w:rPr>
        <w:t>首次再手术·手术名称：</w:t>
      </w:r>
    </w:p>
    <w:p w14:paraId="5B6075D3">
      <w:pPr>
        <w:spacing w:after="120"/>
      </w:pPr>
      <w:r>
        <w:rPr>
          <w:rFonts w:ascii="宋体" w:hAnsi="宋体" w:eastAsia="宋体"/>
          <w:b w:val="0"/>
          <w:sz w:val="21"/>
        </w:rPr>
        <w:t>【遮蔽】探查术</w:t>
      </w:r>
    </w:p>
    <w:p w14:paraId="7A09CC04">
      <w:r>
        <w:rPr>
          <w:rFonts w:ascii="宋体" w:hAnsi="宋体" w:eastAsia="宋体"/>
          <w:b/>
          <w:color w:val="1F3864"/>
          <w:sz w:val="21"/>
        </w:rPr>
        <w:t>首次再手术·手术经过：</w:t>
      </w:r>
    </w:p>
    <w:p w14:paraId="43350AA2">
      <w:pPr>
        <w:spacing w:after="120"/>
      </w:pPr>
      <w:r>
        <w:rPr>
          <w:rFonts w:ascii="宋体" w:hAnsi="宋体" w:eastAsia="宋体"/>
          <w:b w:val="0"/>
          <w:sz w:val="21"/>
        </w:rPr>
        <w:t>1.麻醉满意后，患儿取仰卧位，常规消毒铺巾。2.患儿伤口红肿，拆除皮肤缝线，</w:t>
      </w:r>
      <w:r>
        <w:rPr>
          <w:rFonts w:ascii="宋体" w:hAnsi="宋体" w:eastAsia="宋体"/>
          <w:b w:val="0"/>
          <w:color w:val="FF0000"/>
          <w:sz w:val="21"/>
        </w:rPr>
        <w:t>伤口肌层已经裂开</w:t>
      </w:r>
      <w:r>
        <w:rPr>
          <w:rFonts w:ascii="宋体" w:hAnsi="宋体" w:eastAsia="宋体"/>
          <w:b w:val="0"/>
          <w:sz w:val="21"/>
        </w:rPr>
        <w:t>。造瘘肠管以及回缩入腹腔，外露肠管无正常肠管形态，肠壁溶解变薄。3.松解肠管与腹壁、肠管之间的粘连，检查剩余肠管，见剩余肠管发黑，已经丧失正常的肠管外观形态，肠壁溶解变薄如纸状。电话并发术中图片请示余雷主任医师，余雷主任医师指示患儿全肠坏死，已经无手术意义，告知家属病情。4.术中请患儿家属（患儿父亲）至手术室，告知患儿病情，患儿父亲表示知晓病情，并签字放弃手术治疗。术中切取原近端造瘘口处长约1cm的肠壁送病检。5.清点纱布器械无误，关腹。术中失血1ml,未输血。</w:t>
      </w:r>
    </w:p>
    <w:p w14:paraId="10CE5468">
      <w:r>
        <w:t>————————————————————————</w:t>
      </w:r>
    </w:p>
    <w:p w14:paraId="78EBB11D">
      <w:r>
        <w:rPr>
          <w:rFonts w:ascii="宋体" w:hAnsi="宋体" w:eastAsia="宋体"/>
          <w:b/>
          <w:color w:val="C0392B"/>
          <w:sz w:val="22"/>
        </w:rPr>
        <w:t>患者编号 1870543    间隔 14 天</w:t>
      </w:r>
    </w:p>
    <w:p w14:paraId="6248B0E1">
      <w:r>
        <w:rPr>
          <w:rFonts w:ascii="宋体" w:hAnsi="宋体" w:eastAsia="宋体"/>
          <w:b/>
          <w:color w:val="1F3864"/>
          <w:sz w:val="21"/>
        </w:rPr>
        <w:t>首台·诊断：</w:t>
      </w:r>
    </w:p>
    <w:p w14:paraId="11E9E7D7">
      <w:pPr>
        <w:spacing w:after="120"/>
      </w:pPr>
      <w:r>
        <w:rPr>
          <w:rFonts w:ascii="宋体" w:hAnsi="宋体" w:eastAsia="宋体"/>
          <w:b w:val="0"/>
          <w:sz w:val="21"/>
        </w:rPr>
        <w:t>先天性肠旋转不良</w:t>
      </w:r>
    </w:p>
    <w:p w14:paraId="28343272">
      <w:r>
        <w:rPr>
          <w:rFonts w:ascii="宋体" w:hAnsi="宋体" w:eastAsia="宋体"/>
          <w:b/>
          <w:color w:val="1F3864"/>
          <w:sz w:val="21"/>
        </w:rPr>
        <w:t>首台·手术名称：</w:t>
      </w:r>
    </w:p>
    <w:p w14:paraId="47D0DAC3">
      <w:pPr>
        <w:spacing w:after="120"/>
      </w:pPr>
      <w:r>
        <w:rPr>
          <w:rFonts w:ascii="宋体" w:hAnsi="宋体" w:eastAsia="宋体"/>
          <w:b w:val="0"/>
          <w:sz w:val="21"/>
        </w:rPr>
        <w:t>【遮蔽】Ladd's术</w:t>
      </w:r>
    </w:p>
    <w:p w14:paraId="1CA49DB4">
      <w:r>
        <w:rPr>
          <w:rFonts w:ascii="宋体" w:hAnsi="宋体" w:eastAsia="宋体"/>
          <w:b/>
          <w:color w:val="1F3864"/>
          <w:sz w:val="21"/>
        </w:rPr>
        <w:t>首台·手术经过：</w:t>
      </w:r>
    </w:p>
    <w:p w14:paraId="7FFC148E">
      <w:pPr>
        <w:spacing w:after="120"/>
      </w:pP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脐环右侧及左、右上腹分别作3．5ｍｍ、5．5ｍｍ切口，常规建立【遮蔽】人工【遮蔽】，压力8ｍｍＨｇ，分别置入相应大小Troca，内置【遮蔽】目镜、无创血管钳或抓钳。探查腹腔：见中肠顺时针旋转360度，空肠起始段与肠系膜粘连，位于脊柱偏右侧，十二指肠可见ladd's瓣覆盖，回盲部位于右侧中上腹部。肠管血运良好。右下腹横纹切口，置5mmTroca。</w:t>
      </w:r>
      <w:r>
        <w:rPr>
          <w:rFonts w:ascii="宋体" w:hAnsi="宋体" w:eastAsia="宋体"/>
          <w:b w:val="0"/>
          <w:sz w:val="21"/>
        </w:rPr>
        <w:br w:type="textWrapping"/>
      </w:r>
      <w:r>
        <w:rPr>
          <w:rFonts w:ascii="宋体" w:hAnsi="宋体" w:eastAsia="宋体"/>
          <w:b w:val="0"/>
          <w:sz w:val="21"/>
        </w:rPr>
        <w:t>3、用超声刀切断阑尾系膜，距其根部0.5cm处2-0丝线结扎阑尾并予以切除，电灼残端。逆时针旋转复位中肠，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余肠管顺次还纳入腹。清点纱布器械无误，留置术尔泰一支预防肠粘连，皮内缝合伤口，组织胶粘合皮肤，术中失血1ml，未输血，手术顺利，术毕。</w:t>
      </w:r>
    </w:p>
    <w:p w14:paraId="01854A33">
      <w:r>
        <w:rPr>
          <w:rFonts w:ascii="宋体" w:hAnsi="宋体" w:eastAsia="宋体"/>
          <w:b/>
          <w:color w:val="1F3864"/>
          <w:sz w:val="21"/>
        </w:rPr>
        <w:t>首次再手术·手术名称：</w:t>
      </w:r>
    </w:p>
    <w:p w14:paraId="1A929C2F">
      <w:pPr>
        <w:spacing w:after="120"/>
      </w:pPr>
      <w:r>
        <w:rPr>
          <w:rFonts w:ascii="宋体" w:hAnsi="宋体" w:eastAsia="宋体"/>
          <w:b w:val="0"/>
          <w:sz w:val="21"/>
        </w:rPr>
        <w:t>【遮蔽】、胃镜联合探查、肠粘连松解、十二指肠-十二指肠侧侧吻合术</w:t>
      </w:r>
    </w:p>
    <w:p w14:paraId="349A58E2">
      <w:r>
        <w:rPr>
          <w:rFonts w:ascii="宋体" w:hAnsi="宋体" w:eastAsia="宋体"/>
          <w:b/>
          <w:color w:val="1F3864"/>
          <w:sz w:val="21"/>
        </w:rPr>
        <w:t>首次再手术·手术经过：</w:t>
      </w:r>
    </w:p>
    <w:p w14:paraId="2FBC8E52">
      <w:pPr>
        <w:spacing w:after="120"/>
      </w:pPr>
      <w:r>
        <w:rPr>
          <w:rFonts w:ascii="宋体" w:hAnsi="宋体" w:eastAsia="宋体"/>
          <w:b w:val="0"/>
          <w:sz w:val="21"/>
        </w:rPr>
        <w:t>1.取仰卧位，麻醉满意后，留置导尿管，常规消毒铺巾。2.于脐轮右侧做小切口，置入3mm【遮蔽】建立【遮蔽】，并进目镜监视，分别于右上腹及右中下腹做小切口，置入5mm【遮蔽】，进操作钳探查，见十二指肠至空肠段与胆囊及周围组织粘连，予以松解粘连，见十二指肠第一段扩张，第一段与第二段交界处狭窄，远端十二指肠充盈较差，考虑患儿有合并</w:t>
      </w:r>
      <w:r>
        <w:rPr>
          <w:rFonts w:ascii="宋体" w:hAnsi="宋体" w:eastAsia="宋体"/>
          <w:b w:val="0"/>
          <w:color w:val="FF0000"/>
          <w:sz w:val="21"/>
        </w:rPr>
        <w:t>十二指肠膜式狭窄可能</w:t>
      </w:r>
      <w:r>
        <w:rPr>
          <w:rFonts w:ascii="宋体" w:hAnsi="宋体" w:eastAsia="宋体"/>
          <w:b w:val="0"/>
          <w:sz w:val="21"/>
        </w:rPr>
        <w:t>，经口进入胃镜至十二指肠探查，见十二指肠第二段狭窄，可见膈膜，扩张导管无法通过，补充诊断十二指肠膜式狭窄。3.分别于十二指肠第一段扩张处及第三段，沿肠管方向在对系膜侧电凝钩切开肠壁，【遮蔽】监视下，连续缝合行十二指肠-十二指肠侧侧吻合术，检查吻合口通过良好，无漏气漏液，十二指肠-空肠向右侧腹拉直放置，并于右侧腹放置橡皮引流管一根至直肠膀胱陷凹，固定引流管，检查手术野无活动性出血，取消【遮蔽】，间断缝合戮孔腹膜肌层及皮下组织关闭腹腔，胶原蛋白线间断缝合戮孔，组织胶粘合皮肤，包扎伤口。4.术中出血约1ml，未输血，术毕患儿安返病房。</w:t>
      </w:r>
    </w:p>
    <w:p w14:paraId="6553947F">
      <w:r>
        <w:t>————————————————————————</w:t>
      </w:r>
    </w:p>
    <w:p w14:paraId="7EC08488">
      <w:r>
        <w:rPr>
          <w:rFonts w:ascii="宋体" w:hAnsi="宋体" w:eastAsia="宋体"/>
          <w:b/>
          <w:color w:val="C0392B"/>
          <w:sz w:val="22"/>
        </w:rPr>
        <w:t>患者编号 1921641    间隔 11 天</w:t>
      </w:r>
    </w:p>
    <w:p w14:paraId="2D942BC7">
      <w:r>
        <w:rPr>
          <w:rFonts w:ascii="宋体" w:hAnsi="宋体" w:eastAsia="宋体"/>
          <w:b/>
          <w:color w:val="1F3864"/>
          <w:sz w:val="21"/>
        </w:rPr>
        <w:t>首台·诊断：</w:t>
      </w:r>
    </w:p>
    <w:p w14:paraId="558F52E9">
      <w:pPr>
        <w:spacing w:after="120"/>
      </w:pPr>
      <w:r>
        <w:rPr>
          <w:rFonts w:ascii="宋体" w:hAnsi="宋体" w:eastAsia="宋体"/>
          <w:b w:val="0"/>
          <w:sz w:val="21"/>
        </w:rPr>
        <w:t>先天性巨结肠？</w:t>
      </w:r>
    </w:p>
    <w:p w14:paraId="21105FF0">
      <w:r>
        <w:rPr>
          <w:rFonts w:ascii="宋体" w:hAnsi="宋体" w:eastAsia="宋体"/>
          <w:b/>
          <w:color w:val="1F3864"/>
          <w:sz w:val="21"/>
        </w:rPr>
        <w:t>首台·手术名称：</w:t>
      </w:r>
    </w:p>
    <w:p w14:paraId="6F7363A0">
      <w:pPr>
        <w:spacing w:after="120"/>
      </w:pPr>
      <w:r>
        <w:rPr>
          <w:rFonts w:ascii="宋体" w:hAnsi="宋体" w:eastAsia="宋体"/>
          <w:b w:val="0"/>
          <w:sz w:val="21"/>
        </w:rPr>
        <w:t>直肠活检术</w:t>
      </w:r>
    </w:p>
    <w:p w14:paraId="244BF324">
      <w:r>
        <w:rPr>
          <w:rFonts w:ascii="宋体" w:hAnsi="宋体" w:eastAsia="宋体"/>
          <w:b/>
          <w:color w:val="1F3864"/>
          <w:sz w:val="21"/>
        </w:rPr>
        <w:t>首台·手术经过：</w:t>
      </w:r>
    </w:p>
    <w:p w14:paraId="1ABD9D4D">
      <w:pPr>
        <w:spacing w:after="120"/>
      </w:pPr>
      <w:r>
        <w:rPr>
          <w:rFonts w:ascii="宋体" w:hAnsi="宋体" w:eastAsia="宋体"/>
          <w:b w:val="0"/>
          <w:sz w:val="21"/>
        </w:rPr>
        <w:t>1．麻醉满意后，患儿取结石位，常规消毒铺巾。2．于齿状线上3cm直肠后壁取直肠全层组织，约5mmX5mmX5mm大小，4-0丝线缝合伤口，切除标本送病检。3．术毕。术顺，无失血。</w:t>
      </w:r>
    </w:p>
    <w:p w14:paraId="46938C17">
      <w:r>
        <w:rPr>
          <w:rFonts w:ascii="宋体" w:hAnsi="宋体" w:eastAsia="宋体"/>
          <w:b/>
          <w:color w:val="1F3864"/>
          <w:sz w:val="21"/>
        </w:rPr>
        <w:t>首次再手术·手术名称：</w:t>
      </w:r>
    </w:p>
    <w:p w14:paraId="4E22170A">
      <w:pPr>
        <w:spacing w:after="120"/>
      </w:pPr>
      <w:r>
        <w:rPr>
          <w:rFonts w:ascii="宋体" w:hAnsi="宋体" w:eastAsia="宋体"/>
          <w:b w:val="0"/>
          <w:sz w:val="21"/>
        </w:rPr>
        <w:t>【遮蔽】Ladd's、双疝环高扎术</w:t>
      </w:r>
    </w:p>
    <w:p w14:paraId="3D77264A">
      <w:r>
        <w:rPr>
          <w:rFonts w:ascii="宋体" w:hAnsi="宋体" w:eastAsia="宋体"/>
          <w:b/>
          <w:color w:val="1F3864"/>
          <w:sz w:val="21"/>
        </w:rPr>
        <w:t>首次再手术·手术经过：</w:t>
      </w:r>
    </w:p>
    <w:p w14:paraId="3A9A1889">
      <w:pPr>
        <w:spacing w:after="120"/>
      </w:pPr>
      <w:r>
        <w:rPr>
          <w:rFonts w:ascii="宋体" w:hAnsi="宋体" w:eastAsia="宋体"/>
          <w:b w:val="0"/>
          <w:sz w:val="21"/>
        </w:rPr>
        <w:t>1.麻醉满意后，留置尿管，取仰卧位，常规消毒铺巾。</w:t>
      </w:r>
      <w:r>
        <w:rPr>
          <w:rFonts w:ascii="宋体" w:hAnsi="宋体" w:eastAsia="宋体"/>
          <w:b w:val="0"/>
          <w:sz w:val="21"/>
        </w:rPr>
        <w:br w:type="textWrapping"/>
      </w:r>
      <w:r>
        <w:rPr>
          <w:rFonts w:ascii="宋体" w:hAnsi="宋体" w:eastAsia="宋体"/>
          <w:b w:val="0"/>
          <w:sz w:val="21"/>
        </w:rPr>
        <w:t>2.于脐轮外缘3点钟方向留置3mm直径【遮蔽】，建立【遮蔽】【遮蔽】，压力为8mmHg，进30度视镜监视下，分别于右侧中上腹及中下腹做小切口，置入３mm直径【遮蔽】，分别进无损伤操作钳探查见双侧鞘状突未闭合，补充诊断双侧腹股沟斜疝，分别用特制斜疝针在内环口腹膜外潜行，避开精索血管及输精管，环形结扎封闭鞘状突并打结于皮下，检查双侧鞘状突闭合良好，无出血。</w:t>
      </w:r>
      <w:r>
        <w:rPr>
          <w:rFonts w:ascii="宋体" w:hAnsi="宋体" w:eastAsia="宋体"/>
          <w:b w:val="0"/>
          <w:sz w:val="21"/>
        </w:rPr>
        <w:br w:type="textWrapping"/>
      </w:r>
      <w:r>
        <w:rPr>
          <w:rFonts w:ascii="宋体" w:hAnsi="宋体" w:eastAsia="宋体"/>
          <w:b w:val="0"/>
          <w:sz w:val="21"/>
        </w:rPr>
        <w:t>3.继续探查见回盲部位于右上腹，中肠系膜顺时针扭转约360度，电凝钩处理阑尾系膜血管，结扎阑尾根部，切除阑尾送病检，同时松解回盲部、升结肠及十二指肠Ladd's板，自幽门以下依次牵拉复位十二指肠及空、回肠，回盲部位于左侧腹，检查十二指肠通过良好，小肠充气良好，无活动性出血，冲洗腹腔，留置海诺特10ml预防肠粘连，取消【遮蔽】，排出残气后，拔除【遮蔽】，用蛋白线间断缝合戮孔下肌层及皮肤，组织胶粘合伤口，局部加压包扎。</w:t>
      </w:r>
      <w:r>
        <w:rPr>
          <w:rFonts w:ascii="宋体" w:hAnsi="宋体" w:eastAsia="宋体"/>
          <w:b w:val="0"/>
          <w:sz w:val="21"/>
        </w:rPr>
        <w:br w:type="textWrapping"/>
      </w:r>
      <w:r>
        <w:rPr>
          <w:rFonts w:ascii="宋体" w:hAnsi="宋体" w:eastAsia="宋体"/>
          <w:b w:val="0"/>
          <w:sz w:val="21"/>
        </w:rPr>
        <w:t>4.术中出血约1ml，未输血，术毕患儿安返病房。</w:t>
      </w:r>
    </w:p>
    <w:p w14:paraId="53124A7F">
      <w:r>
        <w:t>————————————————————————</w:t>
      </w:r>
    </w:p>
    <w:p w14:paraId="33D21B37">
      <w:r>
        <w:rPr>
          <w:rFonts w:ascii="宋体" w:hAnsi="宋体" w:eastAsia="宋体"/>
          <w:b/>
          <w:color w:val="C0392B"/>
          <w:sz w:val="22"/>
        </w:rPr>
        <w:t>患者编号 2326056    间隔 9 天</w:t>
      </w:r>
    </w:p>
    <w:p w14:paraId="7D4B9170">
      <w:r>
        <w:rPr>
          <w:rFonts w:ascii="宋体" w:hAnsi="宋体" w:eastAsia="宋体"/>
          <w:b/>
          <w:color w:val="1F3864"/>
          <w:sz w:val="21"/>
        </w:rPr>
        <w:t>首台·诊断：</w:t>
      </w:r>
    </w:p>
    <w:p w14:paraId="51A72FA9">
      <w:pPr>
        <w:spacing w:after="120"/>
      </w:pPr>
      <w:r>
        <w:rPr>
          <w:rFonts w:ascii="宋体" w:hAnsi="宋体" w:eastAsia="宋体"/>
          <w:b w:val="0"/>
          <w:sz w:val="21"/>
        </w:rPr>
        <w:t>先天性环状胰腺，先天性肠旋转不良，麦克尔憩室</w:t>
      </w:r>
    </w:p>
    <w:p w14:paraId="091DAC2E">
      <w:r>
        <w:rPr>
          <w:rFonts w:ascii="宋体" w:hAnsi="宋体" w:eastAsia="宋体"/>
          <w:b/>
          <w:color w:val="1F3864"/>
          <w:sz w:val="21"/>
        </w:rPr>
        <w:t>首台·手术名称：</w:t>
      </w:r>
    </w:p>
    <w:p w14:paraId="70604884">
      <w:pPr>
        <w:spacing w:after="120"/>
      </w:pPr>
      <w:r>
        <w:rPr>
          <w:rFonts w:ascii="宋体" w:hAnsi="宋体" w:eastAsia="宋体"/>
          <w:b w:val="0"/>
          <w:sz w:val="21"/>
        </w:rPr>
        <w:t>【遮蔽】下肠粘连松解术,小肠扭转复位术,大肠扭转复位术,【遮蔽】【遮蔽】【遮蔽】探查术,小肠小肠吻合术,小肠病损切除术,附带阑尾切除术</w:t>
      </w:r>
    </w:p>
    <w:p w14:paraId="199723E8">
      <w:r>
        <w:rPr>
          <w:rFonts w:ascii="宋体" w:hAnsi="宋体" w:eastAsia="宋体"/>
          <w:b/>
          <w:color w:val="1F3864"/>
          <w:sz w:val="21"/>
        </w:rPr>
        <w:t>首台·手术经过：</w:t>
      </w:r>
    </w:p>
    <w:p w14:paraId="715EC414">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左侧及右侧肝肋缘下，右下腹、左上腹各四处小切口约3.5mm，分别置入相应大小【遮蔽】，建立【遮蔽】，探查腹腔：见十二指肠扩张，回盲部位于右上腹，中肠以肠系腹为轴顺时针扭转，从回盲部开始向近端逆时针复位扭转肠管，肠扭转约540度。先松解右侧腹ladd's板，完全松解回盲部，并继续向上松解升结肠，再松解压迫十二指肠的ladd's板，完全暴露十二指肠并使之拉直。将回盲部置左上腹后，检查见整个肠系膜己变平展，在距回盲部40cm处小肠发现一憩室样结构，十二指肠降部被胰腺C型包绕,气体通过困难，考虑患儿多发畸形，【遮蔽】【遮蔽】。</w:t>
      </w:r>
      <w:r>
        <w:rPr>
          <w:rFonts w:ascii="宋体" w:hAnsi="宋体" w:eastAsia="宋体"/>
          <w:b w:val="0"/>
          <w:sz w:val="21"/>
        </w:rPr>
        <w:br w:type="textWrapping"/>
      </w:r>
      <w:r>
        <w:rPr>
          <w:rFonts w:ascii="宋体" w:hAnsi="宋体" w:eastAsia="宋体"/>
          <w:b w:val="0"/>
          <w:sz w:val="21"/>
        </w:rPr>
        <w:t>3、将十二指肠球部与十二指肠水平部行侧侧吻合，检查吻合口通过顺利，未见漏气。同时切除回肠憩室行肠管吻合，检查无漏气，附带切除阑尾，荷包包埋阑尾残端，将回盲部及横结肠、升结肠置左侧腹部，十二指肠及空肠置右侧腹部。检查腹腔无出血。术泰舒冲洗腹腔，冲洗手术创面后未见明显出血，吸尽腹腔积液后留置海诺特（医用透明质酸钠凝胶）于腹腔预防肠粘连，清点器械逐层关腹。术中切除憩室及阑尾送病检，组织胶粘合皮肤，手术顺利，术毕。</w:t>
      </w:r>
      <w:r>
        <w:rPr>
          <w:rFonts w:ascii="宋体" w:hAnsi="宋体" w:eastAsia="宋体"/>
          <w:b w:val="0"/>
          <w:sz w:val="21"/>
        </w:rPr>
        <w:br w:type="textWrapping"/>
      </w:r>
      <w:r>
        <w:rPr>
          <w:rFonts w:ascii="宋体" w:hAnsi="宋体" w:eastAsia="宋体"/>
          <w:b w:val="0"/>
          <w:sz w:val="21"/>
        </w:rPr>
        <w:t>4、术中出血约15ml，尿量80ml，术毕患儿安返病房。</w:t>
      </w:r>
    </w:p>
    <w:p w14:paraId="2DD4EF85">
      <w:r>
        <w:rPr>
          <w:rFonts w:ascii="宋体" w:hAnsi="宋体" w:eastAsia="宋体"/>
          <w:b/>
          <w:color w:val="1F3864"/>
          <w:sz w:val="21"/>
        </w:rPr>
        <w:t>首次再手术·手术名称：</w:t>
      </w:r>
    </w:p>
    <w:p w14:paraId="1806C3C8">
      <w:pPr>
        <w:spacing w:after="120"/>
      </w:pPr>
      <w:r>
        <w:rPr>
          <w:rFonts w:ascii="宋体" w:hAnsi="宋体" w:eastAsia="宋体"/>
          <w:b w:val="0"/>
          <w:sz w:val="21"/>
        </w:rPr>
        <w:t>肠吻合术,肠粘连松解术,【遮蔽】探查术,腹腔冲洗检查,皮瓣修整术,经皮腹部引流术</w:t>
      </w:r>
    </w:p>
    <w:p w14:paraId="0BA806B9">
      <w:r>
        <w:rPr>
          <w:rFonts w:ascii="宋体" w:hAnsi="宋体" w:eastAsia="宋体"/>
          <w:b/>
          <w:color w:val="1F3864"/>
          <w:sz w:val="21"/>
        </w:rPr>
        <w:t>首次再手术·手术经过：</w:t>
      </w:r>
    </w:p>
    <w:p w14:paraId="3176F3E7">
      <w:pPr>
        <w:spacing w:after="120"/>
      </w:pPr>
      <w:r>
        <w:rPr>
          <w:rFonts w:ascii="宋体" w:hAnsi="宋体" w:eastAsia="宋体"/>
          <w:b w:val="0"/>
          <w:sz w:val="21"/>
        </w:rPr>
        <w:t>1、麻醉满意后，患儿取仰卧位，常规消毒铺巾。2、自右侧原手术切口，长约5cm，依次切开入腹，探查腹腔：见</w:t>
      </w:r>
      <w:r>
        <w:rPr>
          <w:rFonts w:ascii="宋体" w:hAnsi="宋体" w:eastAsia="宋体"/>
          <w:b w:val="0"/>
          <w:color w:val="FF0000"/>
          <w:sz w:val="21"/>
        </w:rPr>
        <w:t>腹腔广泛粘连</w:t>
      </w:r>
      <w:r>
        <w:rPr>
          <w:rFonts w:ascii="宋体" w:hAnsi="宋体" w:eastAsia="宋体"/>
          <w:b w:val="0"/>
          <w:sz w:val="21"/>
        </w:rPr>
        <w:t>，部分肠管粘连紧密，逐步松解粘连后，将全部肠管拖出腹腔，检查原憩室处吻合口愈合好。3、十二指肠吻合口处可见</w:t>
      </w:r>
      <w:r>
        <w:rPr>
          <w:rFonts w:ascii="宋体" w:hAnsi="宋体" w:eastAsia="宋体"/>
          <w:b w:val="0"/>
          <w:color w:val="FF0000"/>
          <w:sz w:val="21"/>
        </w:rPr>
        <w:t>一直径0.3cm瘘口</w:t>
      </w:r>
      <w:r>
        <w:rPr>
          <w:rFonts w:ascii="宋体" w:hAnsi="宋体" w:eastAsia="宋体"/>
          <w:b w:val="0"/>
          <w:sz w:val="21"/>
        </w:rPr>
        <w:t>，向胃内注入气体，有黄绿色气泡从瘘口排出，5-0可吸收线修补瘘口，检查未见漏气，猪源性纤维蛋白涂抹于吻合口处，两处回肠浆膜层有少许缺损，予以修补，温盐水冲洗腹腔，术泰舒冲洗腹腔，未见活动性出血，右下腹置腹腔引流管一根，海诺特注入腹腔预防粘连。清点器械逐层关腹。术中出血约15ml，输AB型 RhD（+）去白细胞悬浮红细胞0.5u，编号：9000119120378，输血顺利，无不良反应。尿量20ml。</w:t>
      </w:r>
      <w:r>
        <w:rPr>
          <w:rFonts w:ascii="宋体" w:hAnsi="宋体" w:eastAsia="宋体"/>
          <w:b w:val="0"/>
          <w:sz w:val="21"/>
        </w:rPr>
        <w:br w:type="textWrapping"/>
      </w:r>
      <w:r>
        <w:rPr>
          <w:rFonts w:ascii="宋体" w:hAnsi="宋体" w:eastAsia="宋体"/>
          <w:b w:val="0"/>
          <w:sz w:val="21"/>
        </w:rPr>
        <w:t>4、术毕，患儿安返病房。</w:t>
      </w:r>
    </w:p>
    <w:p w14:paraId="038D6518">
      <w:r>
        <w:t>————————————————————————</w:t>
      </w:r>
    </w:p>
    <w:p w14:paraId="7670DC8E">
      <w:r>
        <w:rPr>
          <w:rFonts w:ascii="宋体" w:hAnsi="宋体" w:eastAsia="宋体"/>
          <w:b/>
          <w:color w:val="C0392B"/>
          <w:sz w:val="22"/>
        </w:rPr>
        <w:t>患者编号 2560302    间隔 16 天</w:t>
      </w:r>
    </w:p>
    <w:p w14:paraId="603CC664">
      <w:r>
        <w:rPr>
          <w:rFonts w:ascii="宋体" w:hAnsi="宋体" w:eastAsia="宋体"/>
          <w:b/>
          <w:color w:val="1F3864"/>
          <w:sz w:val="21"/>
        </w:rPr>
        <w:t>首台·诊断：</w:t>
      </w:r>
    </w:p>
    <w:p w14:paraId="2761686A">
      <w:pPr>
        <w:spacing w:after="120"/>
      </w:pPr>
      <w:r>
        <w:rPr>
          <w:rFonts w:ascii="宋体" w:hAnsi="宋体" w:eastAsia="宋体"/>
          <w:b w:val="0"/>
          <w:sz w:val="21"/>
        </w:rPr>
        <w:t>先天性肠旋转不良</w:t>
      </w:r>
    </w:p>
    <w:p w14:paraId="3EE78786">
      <w:r>
        <w:rPr>
          <w:rFonts w:ascii="宋体" w:hAnsi="宋体" w:eastAsia="宋体"/>
          <w:b/>
          <w:color w:val="1F3864"/>
          <w:sz w:val="21"/>
        </w:rPr>
        <w:t>首台·手术名称：</w:t>
      </w:r>
    </w:p>
    <w:p w14:paraId="14C92438">
      <w:pPr>
        <w:spacing w:after="120"/>
      </w:pPr>
      <w:r>
        <w:rPr>
          <w:rFonts w:ascii="宋体" w:hAnsi="宋体" w:eastAsia="宋体"/>
          <w:b w:val="0"/>
          <w:sz w:val="21"/>
        </w:rPr>
        <w:t>【遮蔽】Ladd's术</w:t>
      </w:r>
    </w:p>
    <w:p w14:paraId="20F0EE6F">
      <w:r>
        <w:rPr>
          <w:rFonts w:ascii="宋体" w:hAnsi="宋体" w:eastAsia="宋体"/>
          <w:b/>
          <w:color w:val="1F3864"/>
          <w:sz w:val="21"/>
        </w:rPr>
        <w:t>首台·手术经过：</w:t>
      </w:r>
    </w:p>
    <w:p w14:paraId="1137D1E1">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2、首先在脐窝内行纵行切开3mm，开放式置入3mm T【遮蔽】 形成人工【遮蔽】，【遮蔽】压力8mmHg，再分别于右上腹肋缘下及右脐旁腹直肌外缘处置入5mm T【遮蔽】。</w:t>
      </w:r>
      <w:r>
        <w:rPr>
          <w:rFonts w:ascii="宋体" w:hAnsi="宋体" w:eastAsia="宋体"/>
          <w:b w:val="0"/>
          <w:sz w:val="21"/>
        </w:rPr>
        <w:br w:type="textWrapping"/>
      </w:r>
      <w:r>
        <w:rPr>
          <w:rFonts w:ascii="宋体" w:hAnsi="宋体" w:eastAsia="宋体"/>
          <w:b w:val="0"/>
          <w:sz w:val="21"/>
        </w:rPr>
        <w:t>3、探查腹腔：见中肠顺时针旋转720度，空肠起始段与肠系膜粘连，位于脊柱偏右侧，十二指肠可见ladd's瓣覆盖，回盲部位于右侧中上腹部。肠管血运良好。</w:t>
      </w:r>
      <w:r>
        <w:rPr>
          <w:rFonts w:ascii="宋体" w:hAnsi="宋体" w:eastAsia="宋体"/>
          <w:b w:val="0"/>
          <w:sz w:val="21"/>
        </w:rPr>
        <w:br w:type="textWrapping"/>
      </w:r>
      <w:r>
        <w:rPr>
          <w:rFonts w:ascii="宋体" w:hAnsi="宋体" w:eastAsia="宋体"/>
          <w:b w:val="0"/>
          <w:sz w:val="21"/>
        </w:rPr>
        <w:t>4、逆时针旋转复位中肠，松解ladd's板，拉直十二指肠。松解空肠部粘连，摊平小肠系膜，系膜宽度约4cm。探查十二指肠通畅，未发现异常。</w:t>
      </w:r>
      <w:r>
        <w:rPr>
          <w:rFonts w:ascii="宋体" w:hAnsi="宋体" w:eastAsia="宋体"/>
          <w:b w:val="0"/>
          <w:sz w:val="21"/>
        </w:rPr>
        <w:br w:type="textWrapping"/>
      </w:r>
      <w:r>
        <w:rPr>
          <w:rFonts w:ascii="宋体" w:hAnsi="宋体" w:eastAsia="宋体"/>
          <w:b w:val="0"/>
          <w:sz w:val="21"/>
        </w:rPr>
        <w:t>5、超声刀切断阑尾系膜，在距阑尾根部约0.5cm处结扎并切除阑尾。</w:t>
      </w:r>
      <w:r>
        <w:rPr>
          <w:rFonts w:ascii="宋体" w:hAnsi="宋体" w:eastAsia="宋体"/>
          <w:b w:val="0"/>
          <w:sz w:val="21"/>
        </w:rPr>
        <w:br w:type="textWrapping"/>
      </w:r>
      <w:r>
        <w:rPr>
          <w:rFonts w:ascii="宋体" w:hAnsi="宋体" w:eastAsia="宋体"/>
          <w:b w:val="0"/>
          <w:sz w:val="21"/>
        </w:rPr>
        <w:t>6、将回盲部及横结肠、升结肠置左侧腹部，十二指肠及空肠置右侧腹部。留置术泰舒冲洗腹腔预防肠粘连。检查腹腔无出血、双侧腹膜鞘状突闭合好。</w:t>
      </w:r>
      <w:r>
        <w:rPr>
          <w:rFonts w:ascii="宋体" w:hAnsi="宋体" w:eastAsia="宋体"/>
          <w:b w:val="0"/>
          <w:sz w:val="21"/>
        </w:rPr>
        <w:br w:type="textWrapping"/>
      </w:r>
      <w:r>
        <w:rPr>
          <w:rFonts w:ascii="宋体" w:hAnsi="宋体" w:eastAsia="宋体"/>
          <w:b w:val="0"/>
          <w:sz w:val="21"/>
        </w:rPr>
        <w:t>7、清点纱布器械无误，放出腹腔残气，拔出T【遮蔽】，对合伤口皮肤，医用组织胶粘合并包扎。</w:t>
      </w:r>
      <w:r>
        <w:rPr>
          <w:rFonts w:ascii="宋体" w:hAnsi="宋体" w:eastAsia="宋体"/>
          <w:b w:val="0"/>
          <w:sz w:val="21"/>
        </w:rPr>
        <w:br w:type="textWrapping"/>
      </w:r>
      <w:r>
        <w:rPr>
          <w:rFonts w:ascii="宋体" w:hAnsi="宋体" w:eastAsia="宋体"/>
          <w:b w:val="0"/>
          <w:sz w:val="21"/>
        </w:rPr>
        <w:t>8、手术过程顺利，术中出血约0.5ml，未输血，尿量约50ml，术后患儿安返病房。</w:t>
      </w:r>
    </w:p>
    <w:p w14:paraId="5D036A37">
      <w:r>
        <w:rPr>
          <w:rFonts w:ascii="宋体" w:hAnsi="宋体" w:eastAsia="宋体"/>
          <w:b/>
          <w:color w:val="1F3864"/>
          <w:sz w:val="21"/>
        </w:rPr>
        <w:t>首次再手术·手术名称：</w:t>
      </w:r>
    </w:p>
    <w:p w14:paraId="2F7EB56F">
      <w:pPr>
        <w:spacing w:after="120"/>
      </w:pPr>
      <w:r>
        <w:rPr>
          <w:rFonts w:ascii="宋体" w:hAnsi="宋体" w:eastAsia="宋体"/>
          <w:b w:val="0"/>
          <w:sz w:val="21"/>
        </w:rPr>
        <w:t>肠粘连松解，十二指肠狭窄切除、肠吻合，结肠侧侧吻合，腹腔引流术</w:t>
      </w:r>
    </w:p>
    <w:p w14:paraId="75D57F08">
      <w:r>
        <w:rPr>
          <w:rFonts w:ascii="宋体" w:hAnsi="宋体" w:eastAsia="宋体"/>
          <w:b/>
          <w:color w:val="1F3864"/>
          <w:sz w:val="21"/>
        </w:rPr>
        <w:t>首次再手术·手术经过：</w:t>
      </w:r>
    </w:p>
    <w:p w14:paraId="7E1BDA6E">
      <w:pPr>
        <w:spacing w:after="120"/>
      </w:pPr>
      <w:r>
        <w:rPr>
          <w:rFonts w:ascii="宋体" w:hAnsi="宋体" w:eastAsia="宋体"/>
          <w:b w:val="0"/>
          <w:sz w:val="21"/>
        </w:rPr>
        <w:t>1、麻醉满意后患儿取平卧位，常规消毒铺巾，导尿。2、取右侧腹脐上一横指横行切开皮肤，依次分离皮下组织、肌肉，显露腹膜，进腹。探查见腹部肠管粘连，小肠位于右侧腹，结肠位于左侧腹。回盲部位于左上腹部，部分结肠及十二指肠粘连，包裹紧密。近端十二指肠扩张明显，管径粗大，直径约3cm。先分开结肠与十二指肠的粘连处，再检查十二指肠，发现其第2、3段处自身有粘连。一处粘连呈套叠状，分开全部粘连，见第2、3段交界处极其狭窄，横径约0.3cm，气体通过狭窄处受阻，但肠腔内未扪及膈膜。切除</w:t>
      </w:r>
      <w:r>
        <w:rPr>
          <w:rFonts w:ascii="宋体" w:hAnsi="宋体" w:eastAsia="宋体"/>
          <w:b w:val="0"/>
          <w:color w:val="FF0000"/>
          <w:sz w:val="21"/>
        </w:rPr>
        <w:t>狭窄及部分扩张的十二指肠</w:t>
      </w:r>
      <w:r>
        <w:rPr>
          <w:rFonts w:ascii="宋体" w:hAnsi="宋体" w:eastAsia="宋体"/>
          <w:b w:val="0"/>
          <w:sz w:val="21"/>
        </w:rPr>
        <w:t>，行十二指肠端端吻合。3、继续探查其余肠管，发现升结肠处狭窄，气体通过时肠管不能扩张，行狭窄远、近端结肠侧侧吻合。吻合完毕后检查吻合口无渗漏。于右下腹麦氏点打孔，置橡皮引流管一根，冲洗腹腔后留置术泰舒20ml预防肠粘连。4、术毕，术中出血约30ml，未输血。</w:t>
      </w:r>
    </w:p>
    <w:p w14:paraId="69BF3B39">
      <w:r>
        <w:t>————————————————————————</w:t>
      </w:r>
    </w:p>
    <w:p w14:paraId="0B55B20C">
      <w:r>
        <w:rPr>
          <w:rFonts w:ascii="宋体" w:hAnsi="宋体" w:eastAsia="宋体"/>
          <w:b/>
          <w:color w:val="C0392B"/>
          <w:sz w:val="22"/>
        </w:rPr>
        <w:t>患者编号 2749969    间隔 14 天</w:t>
      </w:r>
    </w:p>
    <w:p w14:paraId="2CBD7607">
      <w:r>
        <w:rPr>
          <w:rFonts w:ascii="宋体" w:hAnsi="宋体" w:eastAsia="宋体"/>
          <w:b/>
          <w:color w:val="1F3864"/>
          <w:sz w:val="21"/>
        </w:rPr>
        <w:t>首台·诊断：</w:t>
      </w:r>
    </w:p>
    <w:p w14:paraId="78EA2B44">
      <w:pPr>
        <w:spacing w:after="120"/>
      </w:pPr>
      <w:r>
        <w:rPr>
          <w:rFonts w:ascii="宋体" w:hAnsi="宋体" w:eastAsia="宋体"/>
          <w:b w:val="0"/>
          <w:sz w:val="21"/>
        </w:rPr>
        <w:t>先天性肠旋转不良，肛门先天性闭锁，伴有瘘</w:t>
      </w:r>
    </w:p>
    <w:p w14:paraId="12FE616C">
      <w:r>
        <w:rPr>
          <w:rFonts w:ascii="宋体" w:hAnsi="宋体" w:eastAsia="宋体"/>
          <w:b/>
          <w:color w:val="1F3864"/>
          <w:sz w:val="21"/>
        </w:rPr>
        <w:t>首台·手术名称：</w:t>
      </w:r>
    </w:p>
    <w:p w14:paraId="7FCC4A24">
      <w:pPr>
        <w:spacing w:after="120"/>
      </w:pPr>
      <w:r>
        <w:rPr>
          <w:rFonts w:ascii="宋体" w:hAnsi="宋体" w:eastAsia="宋体"/>
          <w:b w:val="0"/>
          <w:sz w:val="21"/>
        </w:rPr>
        <w:t>【遮蔽】检查,小肠扭转复位术,大肠扭转复位术,肠粘连松解术,阑尾切除术,腹腔冲洗检查</w:t>
      </w:r>
    </w:p>
    <w:p w14:paraId="78E95868">
      <w:r>
        <w:rPr>
          <w:rFonts w:ascii="宋体" w:hAnsi="宋体" w:eastAsia="宋体"/>
          <w:b/>
          <w:color w:val="1F3864"/>
          <w:sz w:val="21"/>
        </w:rPr>
        <w:t>首台·手术经过：</w:t>
      </w:r>
    </w:p>
    <w:p w14:paraId="3C86F298">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及肝肋缘下，右下腹各三处小切口，分别置入3.5mm，建立【遮蔽】，探查腹腔：见十二指肠扩张，回盲部位于右上腹，空肠起始部位于脊柱中线，中肠顺时针旋转560°，十二指肠外侧可见ladd's板覆盖，升结肠与侧腹壁见ladd's板粘连。肠管血运良好。腹腔内可见黄色浑浊状液体渗出。</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吸尽腹腔积液后留置海洛特（透明质酸钠凝胶）于腹腔预防肠粘连。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5、术中出血约0.5ml，尿量未记。</w:t>
      </w:r>
    </w:p>
    <w:p w14:paraId="3787F558">
      <w:r>
        <w:rPr>
          <w:rFonts w:ascii="宋体" w:hAnsi="宋体" w:eastAsia="宋体"/>
          <w:b/>
          <w:color w:val="1F3864"/>
          <w:sz w:val="21"/>
        </w:rPr>
        <w:t>首次再手术·手术名称：</w:t>
      </w:r>
    </w:p>
    <w:p w14:paraId="4D50F9CC">
      <w:pPr>
        <w:spacing w:after="120"/>
      </w:pPr>
      <w:r>
        <w:rPr>
          <w:rFonts w:ascii="宋体" w:hAnsi="宋体" w:eastAsia="宋体"/>
          <w:b w:val="0"/>
          <w:sz w:val="21"/>
        </w:rPr>
        <w:t>会阴-直肠拖出术,会阴直肠瘘修补术,肛门成形术</w:t>
      </w:r>
    </w:p>
    <w:p w14:paraId="3037D799">
      <w:r>
        <w:rPr>
          <w:rFonts w:ascii="宋体" w:hAnsi="宋体" w:eastAsia="宋体"/>
          <w:b/>
          <w:color w:val="1F3864"/>
          <w:sz w:val="21"/>
        </w:rPr>
        <w:t>首次再手术·手术经过：</w:t>
      </w:r>
    </w:p>
    <w:p w14:paraId="2C861BCC">
      <w:pPr>
        <w:spacing w:after="120"/>
      </w:pPr>
      <w:r>
        <w:rPr>
          <w:rFonts w:ascii="宋体" w:hAnsi="宋体" w:eastAsia="宋体"/>
          <w:b w:val="0"/>
          <w:sz w:val="21"/>
        </w:rPr>
        <w:t>1.麻醉满意后，取截石位常规消毒铺巾。2.暴露会阴部，于肛门切迹处做1cm小切口，自肛门括约肌中点，钝性分离肌层，见直肠盲端距肛门切迹约0.5cm，游离直肠后壁及两侧壁，打开直肠盲端，暴露瘘管内瘘口，分离瘘口近端直肠前壁，并切除瘘管，游离直肠前壁，检查阴道壁及尿道无损伤，无张力拖出直肠盲端并间断缝合固定，并间断缝合成型肛门，填塞炮筒止血，包扎伤口。</w:t>
      </w:r>
      <w:r>
        <w:rPr>
          <w:rFonts w:ascii="宋体" w:hAnsi="宋体" w:eastAsia="宋体"/>
          <w:b w:val="0"/>
          <w:sz w:val="21"/>
        </w:rPr>
        <w:br w:type="textWrapping"/>
      </w:r>
      <w:r>
        <w:rPr>
          <w:rFonts w:ascii="宋体" w:hAnsi="宋体" w:eastAsia="宋体"/>
          <w:b w:val="0"/>
          <w:sz w:val="21"/>
        </w:rPr>
        <w:t>3.术毕，患儿安返病房。</w:t>
      </w:r>
    </w:p>
    <w:p w14:paraId="2FADC5AE">
      <w:r>
        <w:t>————————————————————————</w:t>
      </w:r>
    </w:p>
    <w:p w14:paraId="3317842F">
      <w:r>
        <w:rPr>
          <w:rFonts w:ascii="宋体" w:hAnsi="宋体" w:eastAsia="宋体"/>
          <w:b/>
          <w:color w:val="C0392B"/>
          <w:sz w:val="22"/>
        </w:rPr>
        <w:t>患者编号 2892619    间隔 7 天</w:t>
      </w:r>
    </w:p>
    <w:p w14:paraId="01ADC631">
      <w:r>
        <w:rPr>
          <w:rFonts w:ascii="宋体" w:hAnsi="宋体" w:eastAsia="宋体"/>
          <w:b/>
          <w:color w:val="1F3864"/>
          <w:sz w:val="21"/>
        </w:rPr>
        <w:t>首台·诊断：</w:t>
      </w:r>
    </w:p>
    <w:p w14:paraId="22B7E7F4">
      <w:pPr>
        <w:spacing w:after="120"/>
      </w:pPr>
      <w:r>
        <w:rPr>
          <w:rFonts w:ascii="宋体" w:hAnsi="宋体" w:eastAsia="宋体"/>
          <w:b w:val="0"/>
          <w:sz w:val="21"/>
        </w:rPr>
        <w:t>先天性肠旋转不良</w:t>
      </w:r>
    </w:p>
    <w:p w14:paraId="0DE9D9E4">
      <w:r>
        <w:rPr>
          <w:rFonts w:ascii="宋体" w:hAnsi="宋体" w:eastAsia="宋体"/>
          <w:b/>
          <w:color w:val="1F3864"/>
          <w:sz w:val="21"/>
        </w:rPr>
        <w:t>首台·手术名称：</w:t>
      </w:r>
    </w:p>
    <w:p w14:paraId="62F5233B">
      <w:pPr>
        <w:spacing w:after="120"/>
      </w:pPr>
      <w:r>
        <w:rPr>
          <w:rFonts w:ascii="宋体" w:hAnsi="宋体" w:eastAsia="宋体"/>
          <w:b w:val="0"/>
          <w:sz w:val="21"/>
        </w:rPr>
        <w:t>Ladd's术</w:t>
      </w:r>
    </w:p>
    <w:p w14:paraId="76B56476">
      <w:r>
        <w:rPr>
          <w:rFonts w:ascii="宋体" w:hAnsi="宋体" w:eastAsia="宋体"/>
          <w:b/>
          <w:color w:val="1F3864"/>
          <w:sz w:val="21"/>
        </w:rPr>
        <w:t>首台·手术经过：</w:t>
      </w:r>
    </w:p>
    <w:p w14:paraId="7BFBFC43">
      <w:pPr>
        <w:spacing w:after="120"/>
      </w:pPr>
      <w:r>
        <w:rPr>
          <w:rFonts w:ascii="宋体" w:hAnsi="宋体" w:eastAsia="宋体"/>
          <w:b w:val="0"/>
          <w:sz w:val="21"/>
        </w:rPr>
        <w:t>1．麻醉满意后，患儿取仰卧位，常规消毒铺巾。2．自右侧探查切口，长约4cm，依次切开入腹，探查腹腔：见中肠顺时针旋转360度，空肠起始段与肠系膜粘连，位于脊柱偏右侧，十二指肠可见ladd's瓣覆盖，回盲部位于右上腹。肠管血运良好。</w:t>
      </w:r>
      <w:r>
        <w:rPr>
          <w:rFonts w:ascii="宋体" w:hAnsi="宋体" w:eastAsia="宋体"/>
          <w:b w:val="0"/>
          <w:sz w:val="21"/>
        </w:rPr>
        <w:br w:type="textWrapping"/>
      </w:r>
      <w:r>
        <w:rPr>
          <w:rFonts w:ascii="宋体" w:hAnsi="宋体" w:eastAsia="宋体"/>
          <w:b w:val="0"/>
          <w:sz w:val="21"/>
        </w:rPr>
        <w:t>3．逆时针旋转复位中肠，松解ladd's板，拉直十二指肠。松解空肠部粘连，摊平小肠系膜，系膜宽度约４cm。探查十二指肠通畅，未发现异常。4．结扎阑尾系膜，内套阑尾，荷包缝合包埋阑尾根部。</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清点纱布器械无误，留置术尔泰一支预防肠粘连，逐层关腹，皮内缝合伤口，组织胶粘合皮肤，术中失血1ml，未输血，手术顺利，术毕</w:t>
      </w:r>
    </w:p>
    <w:p w14:paraId="41504106">
      <w:r>
        <w:rPr>
          <w:rFonts w:ascii="宋体" w:hAnsi="宋体" w:eastAsia="宋体"/>
          <w:b/>
          <w:color w:val="1F3864"/>
          <w:sz w:val="21"/>
        </w:rPr>
        <w:t>首次再手术·手术名称：</w:t>
      </w:r>
    </w:p>
    <w:p w14:paraId="492E8145">
      <w:pPr>
        <w:spacing w:after="120"/>
      </w:pPr>
      <w:r>
        <w:rPr>
          <w:rFonts w:ascii="宋体" w:hAnsi="宋体" w:eastAsia="宋体"/>
          <w:b w:val="0"/>
          <w:sz w:val="21"/>
        </w:rPr>
        <w:t>伤口清创缝合术</w:t>
      </w:r>
    </w:p>
    <w:p w14:paraId="08B8C04A">
      <w:r>
        <w:rPr>
          <w:rFonts w:ascii="宋体" w:hAnsi="宋体" w:eastAsia="宋体"/>
          <w:b/>
          <w:color w:val="1F3864"/>
          <w:sz w:val="21"/>
        </w:rPr>
        <w:t>首次再手术·手术经过：</w:t>
      </w:r>
    </w:p>
    <w:p w14:paraId="104C6B81">
      <w:pPr>
        <w:spacing w:after="120"/>
      </w:pPr>
      <w:r>
        <w:rPr>
          <w:rFonts w:ascii="宋体" w:hAnsi="宋体" w:eastAsia="宋体"/>
          <w:b w:val="0"/>
          <w:sz w:val="21"/>
        </w:rPr>
        <w:t>1.麻醉满意后，取仰卧位，常规消毒铺巾。</w:t>
      </w:r>
      <w:r>
        <w:rPr>
          <w:rFonts w:ascii="宋体" w:hAnsi="宋体" w:eastAsia="宋体"/>
          <w:b w:val="0"/>
          <w:sz w:val="21"/>
        </w:rPr>
        <w:br w:type="textWrapping"/>
      </w:r>
      <w:r>
        <w:rPr>
          <w:rFonts w:ascii="宋体" w:hAnsi="宋体" w:eastAsia="宋体"/>
          <w:b w:val="0"/>
          <w:sz w:val="21"/>
        </w:rPr>
        <w:t>2.探查见原伤口中段约2cm</w:t>
      </w:r>
      <w:r>
        <w:rPr>
          <w:rFonts w:ascii="宋体" w:hAnsi="宋体" w:eastAsia="宋体"/>
          <w:b w:val="0"/>
          <w:color w:val="FF0000"/>
          <w:sz w:val="21"/>
        </w:rPr>
        <w:t>全层裂开</w:t>
      </w:r>
      <w:r>
        <w:rPr>
          <w:rFonts w:ascii="宋体" w:hAnsi="宋体" w:eastAsia="宋体"/>
          <w:b w:val="0"/>
          <w:sz w:val="21"/>
        </w:rPr>
        <w:t>，可见少许腹腔渗液外漏，肌层及腹膜可见少许脓苔附着，予以清除脓苔及坏死组织、部分肉芽组织，2-0丝线间断缝合腹膜，并减张缝合肌层，检查手术野无活动性出血，间断缝合皮肤，局部加压包扎。</w:t>
      </w:r>
      <w:r>
        <w:rPr>
          <w:rFonts w:ascii="宋体" w:hAnsi="宋体" w:eastAsia="宋体"/>
          <w:b w:val="0"/>
          <w:sz w:val="21"/>
        </w:rPr>
        <w:br w:type="textWrapping"/>
      </w:r>
      <w:r>
        <w:rPr>
          <w:rFonts w:ascii="宋体" w:hAnsi="宋体" w:eastAsia="宋体"/>
          <w:b w:val="0"/>
          <w:sz w:val="21"/>
        </w:rPr>
        <w:t>3.术中出血约0.5ml，未输血，术毕患儿安返病房。</w:t>
      </w:r>
    </w:p>
    <w:p w14:paraId="1541E42B">
      <w:r>
        <w:t>————————————————————————</w:t>
      </w:r>
    </w:p>
    <w:p w14:paraId="3435FE04">
      <w:r>
        <w:rPr>
          <w:rFonts w:ascii="宋体" w:hAnsi="宋体" w:eastAsia="宋体"/>
          <w:b/>
          <w:color w:val="C0392B"/>
          <w:sz w:val="22"/>
        </w:rPr>
        <w:t>患者编号 28934957    间隔 9 天</w:t>
      </w:r>
    </w:p>
    <w:p w14:paraId="4F747417">
      <w:r>
        <w:rPr>
          <w:rFonts w:ascii="宋体" w:hAnsi="宋体" w:eastAsia="宋体"/>
          <w:b/>
          <w:color w:val="1F3864"/>
          <w:sz w:val="21"/>
        </w:rPr>
        <w:t>首台·诊断：</w:t>
      </w:r>
    </w:p>
    <w:p w14:paraId="733F9494">
      <w:pPr>
        <w:spacing w:after="120"/>
      </w:pPr>
      <w:r>
        <w:rPr>
          <w:rFonts w:ascii="宋体" w:hAnsi="宋体" w:eastAsia="宋体"/>
          <w:b w:val="0"/>
          <w:sz w:val="21"/>
        </w:rPr>
        <w:t>1.不完全性肠梗阻 2.腹胀 3.凝血功能异常 4.手术的随诊医疗(肠旋转不良术后)</w:t>
      </w:r>
      <w:r>
        <w:rPr>
          <w:rFonts w:ascii="宋体" w:hAnsi="宋体" w:eastAsia="宋体"/>
          <w:b w:val="0"/>
          <w:sz w:val="21"/>
        </w:rPr>
        <w:br w:type="textWrapping"/>
      </w:r>
    </w:p>
    <w:p w14:paraId="3AA21B30">
      <w:r>
        <w:rPr>
          <w:rFonts w:ascii="宋体" w:hAnsi="宋体" w:eastAsia="宋体"/>
          <w:b/>
          <w:color w:val="1F3864"/>
          <w:sz w:val="21"/>
        </w:rPr>
        <w:t>首台·手术名称：</w:t>
      </w:r>
    </w:p>
    <w:p w14:paraId="2EE84283">
      <w:pPr>
        <w:spacing w:after="120"/>
      </w:pPr>
      <w:r>
        <w:rPr>
          <w:rFonts w:ascii="宋体" w:hAnsi="宋体" w:eastAsia="宋体"/>
          <w:b w:val="0"/>
          <w:sz w:val="21"/>
        </w:rPr>
        <w:t>直肠活检+电子结肠镜检查</w:t>
      </w:r>
      <w:r>
        <w:rPr>
          <w:rFonts w:ascii="宋体" w:hAnsi="宋体" w:eastAsia="宋体"/>
          <w:b w:val="0"/>
          <w:sz w:val="21"/>
        </w:rPr>
        <w:br w:type="textWrapping"/>
      </w:r>
      <w:r>
        <w:rPr>
          <w:rFonts w:ascii="宋体" w:hAnsi="宋体" w:eastAsia="宋体"/>
          <w:b w:val="0"/>
          <w:sz w:val="21"/>
        </w:rPr>
        <w:br w:type="textWrapping"/>
      </w:r>
    </w:p>
    <w:p w14:paraId="65D184AE">
      <w:r>
        <w:rPr>
          <w:rFonts w:ascii="宋体" w:hAnsi="宋体" w:eastAsia="宋体"/>
          <w:b/>
          <w:color w:val="1F3864"/>
          <w:sz w:val="21"/>
        </w:rPr>
        <w:t>首台·手术经过：</w:t>
      </w:r>
    </w:p>
    <w:p w14:paraId="7A372681">
      <w:pPr>
        <w:spacing w:after="120"/>
      </w:pPr>
      <w:r>
        <w:rPr>
          <w:rFonts w:ascii="宋体" w:hAnsi="宋体" w:eastAsia="宋体"/>
          <w:b w:val="0"/>
          <w:sz w:val="21"/>
        </w:rPr>
        <w:t>1、麻醉成功后，患儿取截石位，常规消毒铺无菌巾单。取直肠后壁距齿状线3cm直肠全层组织0.5x0.5cm一块送病检，取活检处以4－0不可吸收线缝合创面无活动性出血，无菌敷料包扎。术毕。</w:t>
      </w:r>
      <w:r>
        <w:rPr>
          <w:rFonts w:ascii="宋体" w:hAnsi="宋体" w:eastAsia="宋体"/>
          <w:b w:val="0"/>
          <w:sz w:val="21"/>
        </w:rPr>
        <w:br w:type="textWrapping"/>
      </w:r>
      <w:r>
        <w:rPr>
          <w:rFonts w:ascii="宋体" w:hAnsi="宋体" w:eastAsia="宋体"/>
          <w:b w:val="0"/>
          <w:sz w:val="21"/>
        </w:rPr>
        <w:t>2、手术顺利，出血少于1ml，麻醉满意。术毕患儿安返病房。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9413189">
      <w:r>
        <w:rPr>
          <w:rFonts w:ascii="宋体" w:hAnsi="宋体" w:eastAsia="宋体"/>
          <w:b/>
          <w:color w:val="1F3864"/>
          <w:sz w:val="21"/>
        </w:rPr>
        <w:t>首次再手术·手术名称：</w:t>
      </w:r>
    </w:p>
    <w:p w14:paraId="40DD583C">
      <w:pPr>
        <w:spacing w:after="120"/>
      </w:pPr>
      <w:r>
        <w:rPr>
          <w:rFonts w:ascii="宋体" w:hAnsi="宋体" w:eastAsia="宋体"/>
          <w:b w:val="0"/>
          <w:sz w:val="21"/>
        </w:rPr>
        <w:t>【遮蔽】巨结肠切除术+【遮蔽】下肠粘连松解术+经腹盆腔穿刺引流术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35446BC5">
      <w:r>
        <w:rPr>
          <w:rFonts w:ascii="宋体" w:hAnsi="宋体" w:eastAsia="宋体"/>
          <w:b/>
          <w:color w:val="1F3864"/>
          <w:sz w:val="21"/>
        </w:rPr>
        <w:t>首次再手术·手术经过：</w:t>
      </w:r>
    </w:p>
    <w:p w14:paraId="33B2C715">
      <w:pPr>
        <w:spacing w:after="120"/>
      </w:pPr>
      <w:r>
        <w:rPr>
          <w:rFonts w:ascii="宋体" w:hAnsi="宋体" w:eastAsia="宋体"/>
          <w:b w:val="0"/>
          <w:sz w:val="21"/>
        </w:rPr>
        <w:t>1.麻醉平稳后，常规消毒铺巾，上导尿管顺利。</w:t>
      </w:r>
      <w:r>
        <w:rPr>
          <w:rFonts w:ascii="宋体" w:hAnsi="宋体" w:eastAsia="宋体"/>
          <w:b w:val="0"/>
          <w:sz w:val="21"/>
        </w:rPr>
        <w:br w:type="textWrapping"/>
      </w:r>
      <w:r>
        <w:rPr>
          <w:rFonts w:ascii="宋体" w:hAnsi="宋体" w:eastAsia="宋体"/>
          <w:b w:val="0"/>
          <w:sz w:val="21"/>
        </w:rPr>
        <w:t>2.脐下、左、右侧腹锁骨中线做三个5mm切口，插入Troca，插入【遮蔽】头及操作钳，探查见：小肠及结肠扩张明显,自空肠起始段顺行探查小肠，见空肠小肠无明显异常，距回盲部约40cm开始回肠扩张，积气明显，部分肠管与大网膜粘连，同时可见回肠与肠系膜粘连，均予以松解，继续探查小肠至回盲部未见明显占位，探查升结肠及横结肠扩张明显，脾曲开始肠腔变细，但降结肠仍可见充气，管壁薄，乙状结肠及直肠管径无充气，于降结肠下段剪取一大小0.5*0.5cm结肠组织送术中快速冷冻检查，超声刀电凝切口处止血，2-0带针线缝合活检处并标记。术中冰冻提示未见神经节细胞。遂于升结肠再次取肠壁组织送检，并在该处标记。【遮蔽】下游离降结肠及远端肠管向盆腔钝锐性游离，保护好双侧输尿管、膀胱，紧贴直肠前、后壁，保护直肠固有筋膜，游离直肠系膜至腹膜返折。冰冻回报结果仍未见神经节细胞。距回盲部约10cm处取小肠壁组织送检回报可见神经节细胞。术中诊断为先天性全结肠型巨结肠。</w:t>
      </w:r>
      <w:r>
        <w:rPr>
          <w:rFonts w:ascii="宋体" w:hAnsi="宋体" w:eastAsia="宋体"/>
          <w:b w:val="0"/>
          <w:sz w:val="21"/>
        </w:rPr>
        <w:br w:type="textWrapping"/>
      </w:r>
      <w:r>
        <w:rPr>
          <w:rFonts w:ascii="宋体" w:hAnsi="宋体" w:eastAsia="宋体"/>
          <w:b w:val="0"/>
          <w:sz w:val="21"/>
        </w:rPr>
        <w:t>3.于右上腹原切口切开皮肤，逐层进腹，离断胃结肠韧带及横结肠、降结肠系膜，保留回结肠动脉回肠支，使回肠拉入会阴部较松弛，保护好回肠血管三级弓。于齿状线上0.5CM切开粘膜层，分离并将直肠粘膜剥离约8CM，切开直肠肌鞘，将结肠及回盲部拉出肛缘，检查肠管无扭转，系膜无扭转。将拖出的乙状结肠浆肌层与肛缘作4针间断缝合、固定，切除拖出肛缘外的病变结肠，将结肠全层与肛缘间断缝合，肛门留置带凡士林纱布橡胶管一根。</w:t>
      </w:r>
      <w:r>
        <w:rPr>
          <w:rFonts w:ascii="宋体" w:hAnsi="宋体" w:eastAsia="宋体"/>
          <w:b w:val="0"/>
          <w:sz w:val="21"/>
        </w:rPr>
        <w:br w:type="textWrapping"/>
      </w:r>
      <w:r>
        <w:rPr>
          <w:rFonts w:ascii="宋体" w:hAnsi="宋体" w:eastAsia="宋体"/>
          <w:b w:val="0"/>
          <w:sz w:val="21"/>
        </w:rPr>
        <w:t>4.更换手套后，可吸收缝线连续关闭右上腹切口，重新建立【遮蔽】，1袋术泰舒冲洗游离创面，检查腹腔无活动性出血，吸尽腹腔积液，留置腹腔引流管一根。拔除各【遮蔽】，5-0可吸收线缝合5.0mm切口皮下，外敷纱布加压包扎。患儿安返科室重病房。术中出血30ml，术中输注B型RH阳性悬浮红细胞0.5U（9000124115710），无输血不良反应，尿量100ml。术中切除肠管长40cm,标本家属过目后送病检。</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EEB43C0">
      <w:r>
        <w:t>————————————————————————</w:t>
      </w:r>
    </w:p>
    <w:p w14:paraId="21612E10">
      <w:r>
        <w:rPr>
          <w:rFonts w:ascii="宋体" w:hAnsi="宋体" w:eastAsia="宋体"/>
          <w:b/>
          <w:color w:val="C0392B"/>
          <w:sz w:val="22"/>
        </w:rPr>
        <w:t>患者编号 2946823    间隔 20 天</w:t>
      </w:r>
    </w:p>
    <w:p w14:paraId="55BB381B">
      <w:r>
        <w:rPr>
          <w:rFonts w:ascii="宋体" w:hAnsi="宋体" w:eastAsia="宋体"/>
          <w:b/>
          <w:color w:val="1F3864"/>
          <w:sz w:val="21"/>
        </w:rPr>
        <w:t>首台·诊断：</w:t>
      </w:r>
    </w:p>
    <w:p w14:paraId="15DF4AED">
      <w:pPr>
        <w:spacing w:after="120"/>
      </w:pPr>
      <w:r>
        <w:rPr>
          <w:rFonts w:ascii="宋体" w:hAnsi="宋体" w:eastAsia="宋体"/>
          <w:b w:val="0"/>
          <w:sz w:val="21"/>
        </w:rPr>
        <w:t>先天性肠旋转不良</w:t>
      </w:r>
    </w:p>
    <w:p w14:paraId="385E054B">
      <w:r>
        <w:rPr>
          <w:rFonts w:ascii="宋体" w:hAnsi="宋体" w:eastAsia="宋体"/>
          <w:b/>
          <w:color w:val="1F3864"/>
          <w:sz w:val="21"/>
        </w:rPr>
        <w:t>首台·手术名称：</w:t>
      </w:r>
    </w:p>
    <w:p w14:paraId="65644996">
      <w:pPr>
        <w:spacing w:after="120"/>
      </w:pPr>
      <w:r>
        <w:rPr>
          <w:rFonts w:ascii="宋体" w:hAnsi="宋体" w:eastAsia="宋体"/>
          <w:b w:val="0"/>
          <w:sz w:val="21"/>
        </w:rPr>
        <w:t>【遮蔽】Ladd's术</w:t>
      </w:r>
    </w:p>
    <w:p w14:paraId="1BDF0DAF">
      <w:r>
        <w:rPr>
          <w:rFonts w:ascii="宋体" w:hAnsi="宋体" w:eastAsia="宋体"/>
          <w:b/>
          <w:color w:val="1F3864"/>
          <w:sz w:val="21"/>
        </w:rPr>
        <w:t>首台·手术经过：</w:t>
      </w:r>
    </w:p>
    <w:p w14:paraId="3544B124">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遮蔽】并固定，进【遮蔽】监视，分别于右上腹及右中腹做小切口，各置入5mm【遮蔽】进操作钳，探查见小肠及肠系膜顺时针旋转约540度，回盲部位于右上腹。进超声刀凝扎阑尾系膜血管，于阑尾根部环形结扎，超声刀于阑尾根部结扎处远端约3mm处切除阑尾送病检，并处理阑尾残端粘膜。沿十二指肠起始部向远端小肠，用超声刀分离Ladd's板，牵拉十二指肠至空肠、回肠，行旋转复位，检查肠系膜已摊平无扭转，十二指肠、空肠拉直位于右侧腹，回盲部位于左侧腹，肠管充气良好，手术野无活动性出血，予以术泰舒冲洗腹腔预防肠粘连。取消【遮蔽】，拔除【遮蔽】，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287531F1">
      <w:r>
        <w:rPr>
          <w:rFonts w:ascii="宋体" w:hAnsi="宋体" w:eastAsia="宋体"/>
          <w:b/>
          <w:color w:val="1F3864"/>
          <w:sz w:val="21"/>
        </w:rPr>
        <w:t>首次再手术·手术名称：</w:t>
      </w:r>
    </w:p>
    <w:p w14:paraId="5818E9B9">
      <w:pPr>
        <w:spacing w:after="120"/>
      </w:pPr>
      <w:r>
        <w:rPr>
          <w:rFonts w:ascii="宋体" w:hAnsi="宋体" w:eastAsia="宋体"/>
          <w:b w:val="0"/>
          <w:sz w:val="21"/>
        </w:rPr>
        <w:t>【遮蔽】探查术+肠粘连松解术+肠吻合术</w:t>
      </w:r>
    </w:p>
    <w:p w14:paraId="7B95086B">
      <w:r>
        <w:rPr>
          <w:rFonts w:ascii="宋体" w:hAnsi="宋体" w:eastAsia="宋体"/>
          <w:b/>
          <w:color w:val="1F3864"/>
          <w:sz w:val="21"/>
        </w:rPr>
        <w:t>首次再手术·手术经过：</w:t>
      </w:r>
    </w:p>
    <w:p w14:paraId="5DC25950">
      <w:pPr>
        <w:spacing w:after="120"/>
      </w:pPr>
      <w:r>
        <w:rPr>
          <w:rFonts w:ascii="宋体" w:hAnsi="宋体" w:eastAsia="宋体"/>
          <w:b w:val="0"/>
          <w:sz w:val="21"/>
        </w:rPr>
        <w:t>患儿取仰卧位，麻醉满意后常规消毒铺巾，取右上腹横行切口4厘米，逐层切开进腹，探查腹腔，可见回盲部位于左上腹，末端回肠与肠系膜根部有粘连，阑尾处理残端处与大网膜、左肝缘粘连，松解肠管粘连后拖出结肠可见升结肠与结肠系膜粘连成角。探查十二指肠及空肠，可见十二指肠降段扩张明显，在水平段仍然细小未见充气扩张，该处肠管之间、肠管与系膜均粘连紧密，粘连处瘢痕形成可扪及硬索条状。不易分离，且瘢痕粘连处肠系膜为根部可见肠系膜上动静脉。松解十二指肠粘连后仍然不能拉直十二指肠，且肠管壁瘢痕化明显，为防止肠管再次粘连扭曲形成梗阻，故取</w:t>
      </w:r>
      <w:r>
        <w:rPr>
          <w:rFonts w:ascii="宋体" w:hAnsi="宋体" w:eastAsia="宋体"/>
          <w:b w:val="0"/>
          <w:color w:val="FF0000"/>
          <w:sz w:val="21"/>
        </w:rPr>
        <w:t>十二指肠降段扩张部与空肠起始端侧厕肠吻合</w:t>
      </w:r>
      <w:r>
        <w:rPr>
          <w:rFonts w:ascii="宋体" w:hAnsi="宋体" w:eastAsia="宋体"/>
          <w:b w:val="0"/>
          <w:sz w:val="21"/>
        </w:rPr>
        <w:t>。吻合确切，并置吻合处于右上腹，顺序还纳肠管回腹腔，右下腹留置腹腔引流管一根，术中出血2毫升，未输血.术后安返病房。</w:t>
      </w:r>
      <w:r>
        <w:rPr>
          <w:rFonts w:ascii="宋体" w:hAnsi="宋体" w:eastAsia="宋体"/>
          <w:b w:val="0"/>
          <w:sz w:val="21"/>
        </w:rPr>
        <w:br w:type="textWrapping"/>
      </w:r>
      <w:r>
        <w:rPr>
          <w:rFonts w:ascii="宋体" w:hAnsi="宋体" w:eastAsia="宋体"/>
          <w:b w:val="0"/>
          <w:sz w:val="21"/>
        </w:rPr>
        <w:t>手术者签名:肖必栋</w:t>
      </w:r>
    </w:p>
    <w:p w14:paraId="23CA5A87">
      <w:r>
        <w:t>————————————————————————</w:t>
      </w:r>
    </w:p>
    <w:p w14:paraId="5D1BDB6D">
      <w:r>
        <w:rPr>
          <w:rFonts w:ascii="宋体" w:hAnsi="宋体" w:eastAsia="宋体"/>
          <w:b/>
          <w:color w:val="C0392B"/>
          <w:sz w:val="22"/>
        </w:rPr>
        <w:t>患者编号 31645208    间隔 17 天</w:t>
      </w:r>
    </w:p>
    <w:p w14:paraId="589BCA26">
      <w:r>
        <w:rPr>
          <w:rFonts w:ascii="宋体" w:hAnsi="宋体" w:eastAsia="宋体"/>
          <w:b/>
          <w:color w:val="1F3864"/>
          <w:sz w:val="21"/>
        </w:rPr>
        <w:t>首台·诊断：</w:t>
      </w:r>
    </w:p>
    <w:p w14:paraId="31A814FC">
      <w:pPr>
        <w:spacing w:after="120"/>
      </w:pPr>
      <w:r>
        <w:rPr>
          <w:rFonts w:ascii="宋体" w:hAnsi="宋体" w:eastAsia="宋体"/>
          <w:b w:val="0"/>
          <w:sz w:val="21"/>
        </w:rPr>
        <w:t>先天性肠旋转不良，十二指肠前门静脉</w:t>
      </w:r>
      <w:r>
        <w:rPr>
          <w:rFonts w:ascii="宋体" w:hAnsi="宋体" w:eastAsia="宋体"/>
          <w:b w:val="0"/>
          <w:sz w:val="21"/>
        </w:rPr>
        <w:br w:type="textWrapping"/>
      </w:r>
    </w:p>
    <w:p w14:paraId="68DB88E1">
      <w:r>
        <w:rPr>
          <w:rFonts w:ascii="宋体" w:hAnsi="宋体" w:eastAsia="宋体"/>
          <w:b/>
          <w:color w:val="1F3864"/>
          <w:sz w:val="21"/>
        </w:rPr>
        <w:t>首台·手术名称：</w:t>
      </w:r>
    </w:p>
    <w:p w14:paraId="092D2D16">
      <w:pPr>
        <w:spacing w:after="120"/>
      </w:pPr>
      <w:r>
        <w:rPr>
          <w:rFonts w:ascii="宋体" w:hAnsi="宋体" w:eastAsia="宋体"/>
          <w:b w:val="0"/>
          <w:sz w:val="21"/>
        </w:rPr>
        <w:t>【遮蔽】下拉德手术（Ladd's）+【遮蔽】下胃十二指肠吻合术+【遮蔽】机器人援助操作+【遮蔽】下肠粘连松解术+【遮蔽】下附带阑尾切除术+经腹盆腔穿刺引流术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02F2E4A8">
      <w:r>
        <w:rPr>
          <w:rFonts w:ascii="宋体" w:hAnsi="宋体" w:eastAsia="宋体"/>
          <w:b/>
          <w:color w:val="1F3864"/>
          <w:sz w:val="21"/>
        </w:rPr>
        <w:t>首台·手术经过：</w:t>
      </w:r>
    </w:p>
    <w:p w14:paraId="3293E047">
      <w:pPr>
        <w:spacing w:after="120"/>
      </w:pPr>
      <w:r>
        <w:rPr>
          <w:rFonts w:ascii="宋体" w:hAnsi="宋体" w:eastAsia="宋体"/>
          <w:b w:val="0"/>
          <w:sz w:val="21"/>
        </w:rPr>
        <w:br w:type="textWrapping"/>
      </w:r>
      <w:r>
        <w:rPr>
          <w:rFonts w:ascii="宋体" w:hAnsi="宋体" w:eastAsia="宋体"/>
          <w:b w:val="0"/>
          <w:sz w:val="21"/>
        </w:rPr>
        <w:t>1、患儿仰卧位，头高脚低，麻醉满意后手术区域常规消毒铺巾，上导尿管顺利。</w:t>
      </w:r>
      <w:r>
        <w:rPr>
          <w:rFonts w:ascii="宋体" w:hAnsi="宋体" w:eastAsia="宋体"/>
          <w:b w:val="0"/>
          <w:sz w:val="21"/>
        </w:rPr>
        <w:br w:type="textWrapping"/>
      </w:r>
      <w:r>
        <w:rPr>
          <w:rFonts w:ascii="宋体" w:hAnsi="宋体" w:eastAsia="宋体"/>
          <w:b w:val="0"/>
          <w:sz w:val="21"/>
        </w:rPr>
        <w:t>2、首先在脐窝右下缘横行切开10mm，开放式置入8mm 【遮蔽】 形成人工【遮蔽】，【遮蔽】压力6mmHg，再分别于左右锁骨中线脐下2厘米处分别切开8mm，置入8mm 【遮蔽】，内置目镜、电凝沟及操作钳后与达芬奇机器人器械臂相连。左侧肋缘下腋前线处放置3毫米【遮蔽】,作辅助孔。</w:t>
      </w:r>
      <w:r>
        <w:rPr>
          <w:rFonts w:ascii="宋体" w:hAnsi="宋体" w:eastAsia="宋体"/>
          <w:b w:val="0"/>
          <w:sz w:val="21"/>
        </w:rPr>
        <w:br w:type="textWrapping"/>
      </w:r>
      <w:r>
        <w:rPr>
          <w:rFonts w:ascii="宋体" w:hAnsi="宋体" w:eastAsia="宋体"/>
          <w:b w:val="0"/>
          <w:sz w:val="21"/>
        </w:rPr>
        <w:t>3、探查见腹腔肠管高度扩张，结肠充气明显，无法探查双侧鞘状突。转上腹部继续探查见中肠顺时针旋转360度，回盲部位于左上腹部，结肠均位于左侧腹部。空肠起始段与肠系膜、升结肠均有粘连，位于脊柱偏右侧，十二指肠可见膜状索带覆盖压迫，肠管血运可,常规处理阑尾系膜血管并缝扎切除阑尾，电灼残端并包埋。从回盲部开始起逆向牵拉肠管并逐步复位中肠，直至粘连迂曲的空肠，松解游离粘连的空肠并同时扩展肠系膜根部，并逐步向十二指肠游离，松解十二指肠外侧ladd's板，直至可见十二指肠内侧的胰腺组织，拉直十二指肠。中肠扭转完全复位后，探查可见十二指肠球部，胰腺组织内侧旁缘有管腔样组织压迫十二指肠球部，管腔样组织行走于十二指肠前缘，机器人3D【遮蔽】目镜清晰放大该管腔样组织后可见为门静脉并向肝门内穿行，考虑肠旋转不良合并十二指肠前门静脉畸形。</w:t>
      </w:r>
      <w:r>
        <w:rPr>
          <w:rFonts w:ascii="宋体" w:hAnsi="宋体" w:eastAsia="宋体"/>
          <w:b w:val="0"/>
          <w:sz w:val="21"/>
        </w:rPr>
        <w:br w:type="textWrapping"/>
      </w:r>
      <w:r>
        <w:rPr>
          <w:rFonts w:ascii="宋体" w:hAnsi="宋体" w:eastAsia="宋体"/>
          <w:b w:val="0"/>
          <w:sz w:val="21"/>
        </w:rPr>
        <w:t>4、从腹壁穿入牵引线悬吊前门静脉的近端胃体和远端的十二指肠，在胃体和十二指肠分别纵向切开1.5厘米，在机器人辅助下4-0可吸收倒刺线连续缝合吻合口前后壁，吻合确切，从胃内注气60毫升无渗漏。吻合口处局部涂抹倍绣胶水促进愈合。</w:t>
      </w:r>
      <w:r>
        <w:rPr>
          <w:rFonts w:ascii="宋体" w:hAnsi="宋体" w:eastAsia="宋体"/>
          <w:b w:val="0"/>
          <w:sz w:val="21"/>
        </w:rPr>
        <w:br w:type="textWrapping"/>
      </w:r>
      <w:r>
        <w:rPr>
          <w:rFonts w:ascii="宋体" w:hAnsi="宋体" w:eastAsia="宋体"/>
          <w:b w:val="0"/>
          <w:sz w:val="21"/>
        </w:rPr>
        <w:t>5、重新排列小肠直至回盲部，将回盲部及横结肠、升结肠置左侧腹部，十二指肠及空肠置右侧腹部，经左上腹部3mm【遮蔽】孔留置腹腔负压引流管一根并固定，检查腹腔无出血。清点纱布器械无误，温盐水冲洗腹腔，关闭【遮蔽】，放尽余气，可吸收线缝合【遮蔽】孔，组织胶粘合皮肤。无菌敷料包盖伤口，手术顺利，术中出血约5毫升，切除阑尾送病理检查，术毕因不能拔除气管肠管，转往新生儿NICU继续治疗。</w:t>
      </w:r>
      <w:r>
        <w:rPr>
          <w:rFonts w:ascii="宋体" w:hAnsi="宋体" w:eastAsia="宋体"/>
          <w:b w:val="0"/>
          <w:sz w:val="21"/>
        </w:rPr>
        <w:br w:type="textWrapping"/>
      </w:r>
      <w:r>
        <w:rPr>
          <w:rFonts w:ascii="宋体" w:hAnsi="宋体" w:eastAsia="宋体"/>
          <w:b w:val="0"/>
          <w:sz w:val="21"/>
        </w:rPr>
        <w:t xml:space="preserve">                                               </w:t>
      </w:r>
    </w:p>
    <w:p w14:paraId="6C3A41A8">
      <w:r>
        <w:rPr>
          <w:rFonts w:ascii="宋体" w:hAnsi="宋体" w:eastAsia="宋体"/>
          <w:b/>
          <w:color w:val="1F3864"/>
          <w:sz w:val="21"/>
        </w:rPr>
        <w:t>首次再手术·手术名称：</w:t>
      </w:r>
    </w:p>
    <w:p w14:paraId="7104F4F2">
      <w:pPr>
        <w:spacing w:after="120"/>
      </w:pPr>
      <w:r>
        <w:rPr>
          <w:rFonts w:ascii="宋体" w:hAnsi="宋体" w:eastAsia="宋体"/>
          <w:b w:val="0"/>
          <w:sz w:val="21"/>
        </w:rPr>
        <w:t>肠粘连松解术+双侧腹股沟斜疝疝囊高位结扎术</w:t>
      </w:r>
      <w:r>
        <w:rPr>
          <w:rFonts w:ascii="宋体" w:hAnsi="宋体" w:eastAsia="宋体"/>
          <w:b w:val="0"/>
          <w:sz w:val="21"/>
        </w:rPr>
        <w:br w:type="textWrapping"/>
      </w:r>
      <w:r>
        <w:rPr>
          <w:rFonts w:ascii="宋体" w:hAnsi="宋体" w:eastAsia="宋体"/>
          <w:b w:val="0"/>
          <w:sz w:val="21"/>
        </w:rPr>
        <w:br w:type="textWrapping"/>
      </w:r>
    </w:p>
    <w:p w14:paraId="48FBE475">
      <w:r>
        <w:rPr>
          <w:rFonts w:ascii="宋体" w:hAnsi="宋体" w:eastAsia="宋体"/>
          <w:b/>
          <w:color w:val="1F3864"/>
          <w:sz w:val="21"/>
        </w:rPr>
        <w:t>首次再手术·手术经过：</w:t>
      </w:r>
    </w:p>
    <w:p w14:paraId="12E3C7B2">
      <w:pPr>
        <w:spacing w:after="120"/>
      </w:pPr>
      <w:r>
        <w:rPr>
          <w:rFonts w:ascii="宋体" w:hAnsi="宋体" w:eastAsia="宋体"/>
          <w:b w:val="0"/>
          <w:sz w:val="21"/>
        </w:rPr>
        <w:br w:type="textWrapping"/>
      </w:r>
      <w:r>
        <w:rPr>
          <w:rFonts w:ascii="宋体" w:hAnsi="宋体" w:eastAsia="宋体"/>
          <w:b w:val="0"/>
          <w:sz w:val="21"/>
        </w:rPr>
        <w:t>１.麻醉满意后，常规消毒铺巾。</w:t>
      </w:r>
      <w:r>
        <w:rPr>
          <w:rFonts w:ascii="宋体" w:hAnsi="宋体" w:eastAsia="宋体"/>
          <w:b w:val="0"/>
          <w:sz w:val="21"/>
        </w:rPr>
        <w:br w:type="textWrapping"/>
      </w:r>
      <w:r>
        <w:rPr>
          <w:rFonts w:ascii="宋体" w:hAnsi="宋体" w:eastAsia="宋体"/>
          <w:b w:val="0"/>
          <w:sz w:val="21"/>
        </w:rPr>
        <w:t>２.取右上腹脐上2厘米横行切口4厘米进腹，分离皮下组织及肌层，探查腹腔见部分小肠间索带状粘连，拖出全部结肠和小肠至切口外探查，可见结肠大部分位于左侧腹部，局部结肠被网膜包盖粘连，回盲部位于左上腹部，阑尾已经切除，残端包埋完好。向近端小肠分离，可见空肠位于右上腹部，右上腹部部分空肠起始部与肝下、肠系膜根部严重粘连，局部空肠起始部被膜样索带包裹粘连成角，减压胃内容物不易通过该处，远端的小肠不充气，近端空肠扩张明显，松解起始部空肠粘连，继续往上探查可见胃十二指肠吻合口，吻合口确切，无渗漏及穿孔，胃内容物减压可通过吻合口到达远端空肠，十二指肠在右上腹部呈“C”形包绕胰腺和十二指肠前门静脉。彻底松解空肠起始部粘连后可见远端小肠充气，往胃内注入温盐水100毫升，通过吻合口通畅，考虑梗阻解除，通过鼻胃置入空肠营养管约34厘米，营养管尖端位于空肠远端。</w:t>
      </w:r>
      <w:r>
        <w:rPr>
          <w:rFonts w:ascii="宋体" w:hAnsi="宋体" w:eastAsia="宋体"/>
          <w:b w:val="0"/>
          <w:sz w:val="21"/>
        </w:rPr>
        <w:br w:type="textWrapping"/>
      </w:r>
      <w:r>
        <w:rPr>
          <w:rFonts w:ascii="宋体" w:hAnsi="宋体" w:eastAsia="宋体"/>
          <w:b w:val="0"/>
          <w:sz w:val="21"/>
        </w:rPr>
        <w:t>3、术中探查患儿双侧鞘状突未闭合，考虑双侧腹股沟斜疝，术前征求家长意见后，同意行双侧疝囊高位结扎术，分于双侧内环口体表投影（约最下腹横纹）处，切开皮肤、皮下2mm，带双2-0不可吸收缝合线斜疝针自切口进入腹膜外，在无创血管钳辅助下，保护好并避开输精管及精索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4、检查腹腔无出血、双侧腹膜鞘状突闭合好，对合伤口皮肤，5-0可吸收外科缝线缝合5.0mm切口皮下，医用组织胶粘合予以包扎，检查双睾丸位于阴囊底。</w:t>
      </w:r>
      <w:r>
        <w:rPr>
          <w:rFonts w:ascii="宋体" w:hAnsi="宋体" w:eastAsia="宋体"/>
          <w:b w:val="0"/>
          <w:sz w:val="21"/>
        </w:rPr>
        <w:br w:type="textWrapping"/>
      </w:r>
      <w:r>
        <w:rPr>
          <w:rFonts w:ascii="宋体" w:hAnsi="宋体" w:eastAsia="宋体"/>
          <w:b w:val="0"/>
          <w:sz w:val="21"/>
        </w:rPr>
        <w:t>4、温生理盐水冲洗腹腔，透明质酸钠凝胶5毫升腹腔内保留防止粘连，逐层关腹，术中出血约5ml，未输血，术后拔除气管插管，安返病房。</w:t>
      </w:r>
      <w:r>
        <w:rPr>
          <w:rFonts w:ascii="宋体" w:hAnsi="宋体" w:eastAsia="宋体"/>
          <w:b w:val="0"/>
          <w:sz w:val="21"/>
        </w:rPr>
        <w:br w:type="textWrapping"/>
      </w:r>
      <w:r>
        <w:rPr>
          <w:rFonts w:ascii="宋体" w:hAnsi="宋体" w:eastAsia="宋体"/>
          <w:b w:val="0"/>
          <w:sz w:val="21"/>
        </w:rPr>
        <w:t xml:space="preserve">                                               </w:t>
      </w:r>
    </w:p>
    <w:p w14:paraId="4C82C853">
      <w:r>
        <w:t>————————————————————————</w:t>
      </w:r>
    </w:p>
    <w:p w14:paraId="588A24F2">
      <w:r>
        <w:rPr>
          <w:rFonts w:ascii="宋体" w:hAnsi="宋体" w:eastAsia="宋体"/>
          <w:b/>
          <w:color w:val="C0392B"/>
          <w:sz w:val="22"/>
        </w:rPr>
        <w:t>患者编号 31645511    间隔 10 天</w:t>
      </w:r>
    </w:p>
    <w:p w14:paraId="604010BE">
      <w:r>
        <w:rPr>
          <w:rFonts w:ascii="宋体" w:hAnsi="宋体" w:eastAsia="宋体"/>
          <w:b/>
          <w:color w:val="1F3864"/>
          <w:sz w:val="21"/>
        </w:rPr>
        <w:t>首台·诊断：</w:t>
      </w:r>
    </w:p>
    <w:p w14:paraId="41A782C6">
      <w:pPr>
        <w:spacing w:after="120"/>
      </w:pPr>
      <w:r>
        <w:rPr>
          <w:rFonts w:ascii="宋体" w:hAnsi="宋体" w:eastAsia="宋体"/>
          <w:b w:val="0"/>
          <w:sz w:val="21"/>
        </w:rPr>
        <w:t>先天性巨结肠？,先天性肠旋转不良,新生儿结肠炎,新生儿肺炎,新生儿贫血,中央型房间隔缺损(卵圆孔型)</w:t>
      </w:r>
      <w:r>
        <w:rPr>
          <w:rFonts w:ascii="宋体" w:hAnsi="宋体" w:eastAsia="宋体"/>
          <w:b w:val="0"/>
          <w:sz w:val="21"/>
        </w:rPr>
        <w:br w:type="textWrapping"/>
      </w:r>
    </w:p>
    <w:p w14:paraId="60BCBEEF">
      <w:r>
        <w:rPr>
          <w:rFonts w:ascii="宋体" w:hAnsi="宋体" w:eastAsia="宋体"/>
          <w:b/>
          <w:color w:val="1F3864"/>
          <w:sz w:val="21"/>
        </w:rPr>
        <w:t>首台·手术名称：</w:t>
      </w:r>
    </w:p>
    <w:p w14:paraId="23636196">
      <w:pPr>
        <w:spacing w:after="120"/>
      </w:pPr>
      <w:r>
        <w:rPr>
          <w:rFonts w:ascii="宋体" w:hAnsi="宋体" w:eastAsia="宋体"/>
          <w:b w:val="0"/>
          <w:sz w:val="21"/>
        </w:rPr>
        <w:t>开放性大肠活组织检查</w:t>
      </w:r>
      <w:r>
        <w:rPr>
          <w:rFonts w:ascii="宋体" w:hAnsi="宋体" w:eastAsia="宋体"/>
          <w:b w:val="0"/>
          <w:sz w:val="21"/>
        </w:rPr>
        <w:br w:type="textWrapping"/>
      </w:r>
      <w:r>
        <w:rPr>
          <w:rFonts w:ascii="宋体" w:hAnsi="宋体" w:eastAsia="宋体"/>
          <w:b w:val="0"/>
          <w:sz w:val="21"/>
        </w:rPr>
        <w:br w:type="textWrapping"/>
      </w:r>
    </w:p>
    <w:p w14:paraId="715542D6">
      <w:r>
        <w:rPr>
          <w:rFonts w:ascii="宋体" w:hAnsi="宋体" w:eastAsia="宋体"/>
          <w:b/>
          <w:color w:val="1F3864"/>
          <w:sz w:val="21"/>
        </w:rPr>
        <w:t>首台·手术经过：</w:t>
      </w:r>
    </w:p>
    <w:p w14:paraId="6D737952">
      <w:pPr>
        <w:spacing w:after="120"/>
      </w:pPr>
      <w:r>
        <w:rPr>
          <w:rFonts w:ascii="宋体" w:hAnsi="宋体" w:eastAsia="宋体"/>
          <w:b w:val="0"/>
          <w:sz w:val="21"/>
        </w:rPr>
        <w:t>1.麻醉成功后，患儿取截石位，常规消毒铺无菌巾单。</w:t>
      </w:r>
      <w:r>
        <w:rPr>
          <w:rFonts w:ascii="宋体" w:hAnsi="宋体" w:eastAsia="宋体"/>
          <w:b w:val="0"/>
          <w:sz w:val="21"/>
        </w:rPr>
        <w:br w:type="textWrapping"/>
      </w:r>
      <w:r>
        <w:rPr>
          <w:rFonts w:ascii="宋体" w:hAnsi="宋体" w:eastAsia="宋体"/>
          <w:b w:val="0"/>
          <w:sz w:val="21"/>
        </w:rPr>
        <w:t>2.取直肠后壁距肛门口4cm直肠全层组织0.5x0.5cm一块送病检，取活检处以4－0Dexon线缝合创面无活动性出血，凡士林炮筒塞肛，无菌敷料包扎。</w:t>
      </w:r>
      <w:r>
        <w:rPr>
          <w:rFonts w:ascii="宋体" w:hAnsi="宋体" w:eastAsia="宋体"/>
          <w:b w:val="0"/>
          <w:sz w:val="21"/>
        </w:rPr>
        <w:br w:type="textWrapping"/>
      </w:r>
      <w:r>
        <w:rPr>
          <w:rFonts w:ascii="宋体" w:hAnsi="宋体" w:eastAsia="宋体"/>
          <w:b w:val="0"/>
          <w:sz w:val="21"/>
        </w:rPr>
        <w:t>3.手术顺利，术中出血约1ml，未输血，尿色清亮约15ml，术毕安返病房。</w:t>
      </w:r>
      <w:r>
        <w:rPr>
          <w:rFonts w:ascii="宋体" w:hAnsi="宋体" w:eastAsia="宋体"/>
          <w:b w:val="0"/>
          <w:sz w:val="21"/>
        </w:rPr>
        <w:br w:type="textWrapping"/>
      </w:r>
      <w:r>
        <w:rPr>
          <w:rFonts w:ascii="宋体" w:hAnsi="宋体" w:eastAsia="宋体"/>
          <w:b w:val="0"/>
          <w:sz w:val="21"/>
        </w:rPr>
        <w:t xml:space="preserve">                                               </w:t>
      </w:r>
    </w:p>
    <w:p w14:paraId="3F9545C3">
      <w:r>
        <w:rPr>
          <w:rFonts w:ascii="宋体" w:hAnsi="宋体" w:eastAsia="宋体"/>
          <w:b/>
          <w:color w:val="1F3864"/>
          <w:sz w:val="21"/>
        </w:rPr>
        <w:t>首次再手术·手术名称：</w:t>
      </w:r>
    </w:p>
    <w:p w14:paraId="261640BB">
      <w:pPr>
        <w:spacing w:after="120"/>
      </w:pPr>
      <w:r>
        <w:rPr>
          <w:rFonts w:ascii="宋体" w:hAnsi="宋体" w:eastAsia="宋体"/>
          <w:b w:val="0"/>
          <w:sz w:val="21"/>
        </w:rPr>
        <w:t>【遮蔽】经肛门巨结肠根治术（改良Soave法）+【遮蔽】下拉德手术（Ladd's）+【遮蔽】下双侧腹股沟斜疝疝囊高位结扎术+【遮蔽】下肠粘连松解术+【遮蔽】下附带阑尾切除术+开放性大肠活组织检查</w:t>
      </w:r>
      <w:r>
        <w:rPr>
          <w:rFonts w:ascii="宋体" w:hAnsi="宋体" w:eastAsia="宋体"/>
          <w:b w:val="0"/>
          <w:sz w:val="21"/>
        </w:rPr>
        <w:br w:type="textWrapping"/>
      </w:r>
      <w:r>
        <w:rPr>
          <w:rFonts w:ascii="宋体" w:hAnsi="宋体" w:eastAsia="宋体"/>
          <w:b w:val="0"/>
          <w:sz w:val="21"/>
        </w:rPr>
        <w:br w:type="textWrapping"/>
      </w:r>
    </w:p>
    <w:p w14:paraId="22AE35C5">
      <w:r>
        <w:rPr>
          <w:rFonts w:ascii="宋体" w:hAnsi="宋体" w:eastAsia="宋体"/>
          <w:b/>
          <w:color w:val="1F3864"/>
          <w:sz w:val="21"/>
        </w:rPr>
        <w:t>首次再手术·手术经过：</w:t>
      </w:r>
    </w:p>
    <w:p w14:paraId="53904E04">
      <w:pPr>
        <w:spacing w:after="120"/>
      </w:pPr>
      <w:r>
        <w:rPr>
          <w:rFonts w:ascii="宋体" w:hAnsi="宋体" w:eastAsia="宋体"/>
          <w:b w:val="0"/>
          <w:sz w:val="21"/>
        </w:rPr>
        <w:t>1.患儿取平卧位，麻醉满意后留置导尿，手术区域常规消毒铺巾；</w:t>
      </w:r>
      <w:r>
        <w:rPr>
          <w:rFonts w:ascii="宋体" w:hAnsi="宋体" w:eastAsia="宋体"/>
          <w:b w:val="0"/>
          <w:sz w:val="21"/>
        </w:rPr>
        <w:br w:type="textWrapping"/>
      </w:r>
      <w:r>
        <w:rPr>
          <w:rFonts w:ascii="宋体" w:hAnsi="宋体" w:eastAsia="宋体"/>
          <w:b w:val="0"/>
          <w:sz w:val="21"/>
        </w:rPr>
        <w:t>2、脐环左右两侧及右上腹分别作3．5ｍｍ切口，分别置入相应大小【遮蔽】,常规建立【遮蔽】人工【遮蔽】，压力8ｍｍＨｇ，内置【遮蔽】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探查腹腔：见中肠顺时针旋转360度，空肠起始段与肠系膜、横结肠系膜均有粘连，位于脊柱偏右侧，十二指肠可见ladd's索带覆盖，肠管血运尚可,回盲部位于右上腹部,常规处理阑尾系膜血管并结扎切除阑尾，电灼残端。逆时针复位中肠1圈，松解压迫十二指肠的ladd's板，使十二指肠彻底松解无压迫粘连，拉直十二指肠，并继续向下松解空肠粘连，扩展小肠系膜根部，理顺小肠直至回盲部，系膜宽度约4cm。往胃内注气100毫升，可见胃幽门和十二指肠球部扩张，气体能顺利通过十二指肠到达远端，空肠也充气明显。将回盲部及横结肠、升结肠置左侧腹部，十二指肠及空肠置右侧腹部，检查腹腔无出血。</w:t>
      </w:r>
      <w:r>
        <w:rPr>
          <w:rFonts w:ascii="宋体" w:hAnsi="宋体" w:eastAsia="宋体"/>
          <w:b w:val="0"/>
          <w:sz w:val="21"/>
        </w:rPr>
        <w:br w:type="textWrapping"/>
      </w:r>
      <w:r>
        <w:rPr>
          <w:rFonts w:ascii="宋体" w:hAnsi="宋体" w:eastAsia="宋体"/>
          <w:b w:val="0"/>
          <w:sz w:val="21"/>
        </w:rPr>
        <w:t>4.转盆腔【遮蔽】下探查结肠，可见直肠近端和乙状结肠远端痉挛狭窄，乙状结肠中段肥厚僵硬，【遮蔽】下取乙状结肠近端处结肠组织送术中快速冰冻切片，结果提示可见确切神经节细胞。转截石位，于齿状线上0.5CM切开粘膜层，环形剥离直肠粘膜并拖出约5CM，切开直肠肌鞘，打开盆隔膜进腹腔，经会阴拖出直肠和游离结肠约14cm拉出肛缘，其中痉挛段5cm，下移行段2cm，扩张段7cm，扩张段上可见取活检处。检查拖出结肠无扭转后将结肠浆肌层与肛缘作4针间断缝合、固定，切除拖出肛缘外的病变结肠，将结肠全层与肛缘间断缝合。</w:t>
      </w:r>
      <w:r>
        <w:rPr>
          <w:rFonts w:ascii="宋体" w:hAnsi="宋体" w:eastAsia="宋体"/>
          <w:b w:val="0"/>
          <w:sz w:val="21"/>
        </w:rPr>
        <w:br w:type="textWrapping"/>
      </w:r>
      <w:r>
        <w:rPr>
          <w:rFonts w:ascii="宋体" w:hAnsi="宋体" w:eastAsia="宋体"/>
          <w:b w:val="0"/>
          <w:sz w:val="21"/>
        </w:rPr>
        <w:t>5、再次转平卧位，建立【遮蔽】，【遮蔽】下探查结肠未见扭转，亦无小肠被下拖的结肠压迫。本次【遮蔽】探查腹腔内小肠壁薄，弹性较差，蠕动较缓慢。结肠扩张胀气明显，探查的膀胱即使导尿下也不易排尽膀胱内积尿，考虑膀胱排尿功能较差。吸尽盆腔积液，温盐水冲洗腹腔后取消【遮蔽】，拔除【遮蔽】，胶原蛋白线间断缝合戮孔及脐轮切口，组织胶粘合伤口。成形肛门内留置支架管，无菌敷料包扎伤口。切除组织送病理检查。</w:t>
      </w:r>
      <w:r>
        <w:rPr>
          <w:rFonts w:ascii="宋体" w:hAnsi="宋体" w:eastAsia="宋体"/>
          <w:b w:val="0"/>
          <w:sz w:val="21"/>
        </w:rPr>
        <w:br w:type="textWrapping"/>
      </w:r>
      <w:r>
        <w:rPr>
          <w:rFonts w:ascii="宋体" w:hAnsi="宋体" w:eastAsia="宋体"/>
          <w:b w:val="0"/>
          <w:sz w:val="21"/>
        </w:rPr>
        <w:t>6、手术顺利，术中出血约10ml，术中输A型RH(+)悬浮红细胞0.5U（血袋号：9000124098604，无输血不良反应，未输完部分回病房继续完成），尿色清亮约160ml，术毕安返病房。</w:t>
      </w:r>
      <w:r>
        <w:rPr>
          <w:rFonts w:ascii="宋体" w:hAnsi="宋体" w:eastAsia="宋体"/>
          <w:b w:val="0"/>
          <w:sz w:val="21"/>
        </w:rPr>
        <w:br w:type="textWrapping"/>
      </w:r>
      <w:r>
        <w:rPr>
          <w:rFonts w:ascii="宋体" w:hAnsi="宋体" w:eastAsia="宋体"/>
          <w:b w:val="0"/>
          <w:sz w:val="21"/>
        </w:rPr>
        <w:t xml:space="preserve">                                               </w:t>
      </w:r>
    </w:p>
    <w:p w14:paraId="2FA6A491">
      <w:r>
        <w:t>————————————————————————</w:t>
      </w:r>
    </w:p>
    <w:p w14:paraId="3D62794F">
      <w:r>
        <w:rPr>
          <w:rFonts w:ascii="宋体" w:hAnsi="宋体" w:eastAsia="宋体"/>
          <w:b/>
          <w:color w:val="C0392B"/>
          <w:sz w:val="22"/>
        </w:rPr>
        <w:t>患者编号 3281732    间隔 8 天</w:t>
      </w:r>
    </w:p>
    <w:p w14:paraId="2FD1CA2D">
      <w:r>
        <w:rPr>
          <w:rFonts w:ascii="宋体" w:hAnsi="宋体" w:eastAsia="宋体"/>
          <w:b/>
          <w:color w:val="1F3864"/>
          <w:sz w:val="21"/>
        </w:rPr>
        <w:t>首台·诊断：</w:t>
      </w:r>
    </w:p>
    <w:p w14:paraId="7C0E199C">
      <w:pPr>
        <w:spacing w:after="120"/>
      </w:pPr>
      <w:r>
        <w:rPr>
          <w:rFonts w:ascii="宋体" w:hAnsi="宋体" w:eastAsia="宋体"/>
          <w:b w:val="0"/>
          <w:sz w:val="21"/>
        </w:rPr>
        <w:t>先天性肠旋转不良、双侧腹股沟斜疝</w:t>
      </w:r>
    </w:p>
    <w:p w14:paraId="60AC023D">
      <w:r>
        <w:rPr>
          <w:rFonts w:ascii="宋体" w:hAnsi="宋体" w:eastAsia="宋体"/>
          <w:b/>
          <w:color w:val="1F3864"/>
          <w:sz w:val="21"/>
        </w:rPr>
        <w:t>首台·手术名称：</w:t>
      </w:r>
    </w:p>
    <w:p w14:paraId="4251DC78">
      <w:pPr>
        <w:spacing w:after="120"/>
      </w:pPr>
      <w:r>
        <w:rPr>
          <w:rFonts w:ascii="宋体" w:hAnsi="宋体" w:eastAsia="宋体"/>
          <w:b w:val="0"/>
          <w:sz w:val="21"/>
        </w:rPr>
        <w:t>【遮蔽】ladd's术+双疝囊高位结扎术</w:t>
      </w:r>
    </w:p>
    <w:p w14:paraId="74F7C4F5">
      <w:r>
        <w:rPr>
          <w:rFonts w:ascii="宋体" w:hAnsi="宋体" w:eastAsia="宋体"/>
          <w:b/>
          <w:color w:val="1F3864"/>
          <w:sz w:val="21"/>
        </w:rPr>
        <w:t>首台·手术经过：</w:t>
      </w:r>
    </w:p>
    <w:p w14:paraId="01960B42">
      <w:pPr>
        <w:spacing w:after="120"/>
      </w:pPr>
      <w:r>
        <w:rPr>
          <w:rFonts w:ascii="宋体" w:hAnsi="宋体" w:eastAsia="宋体"/>
          <w:b w:val="0"/>
          <w:sz w:val="21"/>
        </w:rPr>
        <w:t>１、麻醉满意后，取平卧位，常规消毒皮肤，留置尿管，铺无菌巾；</w:t>
      </w:r>
      <w:r>
        <w:rPr>
          <w:rFonts w:ascii="宋体" w:hAnsi="宋体" w:eastAsia="宋体"/>
          <w:b w:val="0"/>
          <w:sz w:val="21"/>
        </w:rPr>
        <w:br w:type="textWrapping"/>
      </w:r>
      <w:r>
        <w:rPr>
          <w:rFonts w:ascii="宋体" w:hAnsi="宋体" w:eastAsia="宋体"/>
          <w:b w:val="0"/>
          <w:sz w:val="21"/>
        </w:rPr>
        <w:t>２、脐环左右侧分别作2.5ｍｍ、3.5ｍｍ切口，常规建立ＣＯ２人工【遮蔽】，压力8ｍｍＨｇ，分别置入相应大小【遮蔽】，内置无创血管钳、【遮蔽】目镜。探查见双侧腹膜鞘状突未闭，大开口型，未见内容物。分别于双侧内环口体表投影（约最下腹横纹）处，切开皮肤、皮下2ｍｍ，特制带双2-0丝线斜疝针自切口进入腹膜外，在无创血管钳辅助下，保护好并避开血管，内环口上水平，内荷包缝合并结扎腹膜鞘状突，线结位于皮下。</w:t>
      </w:r>
      <w:r>
        <w:rPr>
          <w:rFonts w:ascii="宋体" w:hAnsi="宋体" w:eastAsia="宋体"/>
          <w:b w:val="0"/>
          <w:sz w:val="21"/>
        </w:rPr>
        <w:br w:type="textWrapping"/>
      </w:r>
      <w:r>
        <w:rPr>
          <w:rFonts w:ascii="宋体" w:hAnsi="宋体" w:eastAsia="宋体"/>
          <w:b w:val="0"/>
          <w:sz w:val="21"/>
        </w:rPr>
        <w:t>３、于腋前线右上腹、脐水平分别置入5mm 【遮蔽】各一个，放入操作器械。探查见回盲部位于右上腹，小肠顺时针扭转720度，逆时针复位后，见整个结肠行走在上腹部，小肠位于右下腹，小肠长约170 cm，十二指肠第三段膜状粘连在横结肠系膜上，近端十二指肠扩张，分离膜状粘连，使盲肠至横结肠右侧结肠彻底游离，显露十二指肠空肠曲并拉直，超声刀切断阑尾系膜，距其根部0.5cm处2-0丝线结扎阑尾并予以切除，电灼残端。取出操作器械及套管，皮肤涂抹医用胶，手术经过顺利，术后安返病房。</w:t>
      </w:r>
      <w:r>
        <w:rPr>
          <w:rFonts w:ascii="宋体" w:hAnsi="宋体" w:eastAsia="宋体"/>
          <w:b w:val="0"/>
          <w:sz w:val="21"/>
        </w:rPr>
        <w:br w:type="textWrapping"/>
      </w:r>
      <w:r>
        <w:rPr>
          <w:rFonts w:ascii="宋体" w:hAnsi="宋体" w:eastAsia="宋体"/>
          <w:b w:val="0"/>
          <w:sz w:val="21"/>
        </w:rPr>
        <w:t>4、术中出血约1ml，未输血。</w:t>
      </w:r>
    </w:p>
    <w:p w14:paraId="0D53909F">
      <w:r>
        <w:rPr>
          <w:rFonts w:ascii="宋体" w:hAnsi="宋体" w:eastAsia="宋体"/>
          <w:b/>
          <w:color w:val="1F3864"/>
          <w:sz w:val="21"/>
        </w:rPr>
        <w:t>首次再手术·手术名称：</w:t>
      </w:r>
    </w:p>
    <w:p w14:paraId="7036AD01">
      <w:pPr>
        <w:spacing w:after="120"/>
      </w:pPr>
      <w:r>
        <w:rPr>
          <w:rFonts w:ascii="宋体" w:hAnsi="宋体" w:eastAsia="宋体"/>
          <w:b w:val="0"/>
          <w:sz w:val="21"/>
        </w:rPr>
        <w:t>肠粘连松解+肠修补术</w:t>
      </w:r>
    </w:p>
    <w:p w14:paraId="35D2EAFC">
      <w:r>
        <w:rPr>
          <w:rFonts w:ascii="宋体" w:hAnsi="宋体" w:eastAsia="宋体"/>
          <w:b/>
          <w:color w:val="1F3864"/>
          <w:sz w:val="21"/>
        </w:rPr>
        <w:t>首次再手术·手术经过：</w:t>
      </w:r>
    </w:p>
    <w:p w14:paraId="4E2BEDF2">
      <w:pPr>
        <w:spacing w:after="120"/>
      </w:pPr>
      <w:r>
        <w:rPr>
          <w:rFonts w:ascii="宋体" w:hAnsi="宋体" w:eastAsia="宋体"/>
          <w:b w:val="0"/>
          <w:sz w:val="21"/>
        </w:rPr>
        <w:t>麻醉满意后，常规腹部消毒，铺无菌孔巾，取右上腹部探查切口，切【遮蔽】部及皮下各层，进入腹腔后，探查见小肠肠管与Torcar孔处相粘连，回盲部与左上腹脾脏粘连，予以粘连松解，十二指肠降部可见少许浆肌层撕裂，予以修补，检查肠管通畅，十二指肠无梗阻，温盐水反复冲洗腹腔后予术泰舒腹腔内保留，更换污染器械及纱布，消毒皮下及皮肤，逐层关腹，手术经过顺利，出血量1ml，术后安返病房。</w:t>
      </w:r>
    </w:p>
    <w:p w14:paraId="7F332874">
      <w:r>
        <w:t>————————————————————————</w:t>
      </w:r>
    </w:p>
    <w:p w14:paraId="521F50C6">
      <w:r>
        <w:rPr>
          <w:rFonts w:ascii="宋体" w:hAnsi="宋体" w:eastAsia="宋体"/>
          <w:b/>
          <w:color w:val="C0392B"/>
          <w:sz w:val="22"/>
        </w:rPr>
        <w:t>患者编号 3372104    间隔 9 天</w:t>
      </w:r>
    </w:p>
    <w:p w14:paraId="56C18DFC">
      <w:r>
        <w:rPr>
          <w:rFonts w:ascii="宋体" w:hAnsi="宋体" w:eastAsia="宋体"/>
          <w:b/>
          <w:color w:val="1F3864"/>
          <w:sz w:val="21"/>
        </w:rPr>
        <w:t>首台·诊断：</w:t>
      </w:r>
    </w:p>
    <w:p w14:paraId="4DB671C6">
      <w:pPr>
        <w:spacing w:after="120"/>
      </w:pPr>
      <w:r>
        <w:rPr>
          <w:rFonts w:ascii="宋体" w:hAnsi="宋体" w:eastAsia="宋体"/>
          <w:b w:val="0"/>
          <w:sz w:val="21"/>
        </w:rPr>
        <w:t>先天性肠旋转不良，双侧腹股沟斜疝，脐茸</w:t>
      </w:r>
    </w:p>
    <w:p w14:paraId="316FA6EB">
      <w:r>
        <w:rPr>
          <w:rFonts w:ascii="宋体" w:hAnsi="宋体" w:eastAsia="宋体"/>
          <w:b/>
          <w:color w:val="1F3864"/>
          <w:sz w:val="21"/>
        </w:rPr>
        <w:t>首台·手术名称：</w:t>
      </w:r>
    </w:p>
    <w:p w14:paraId="20FAEE95">
      <w:pPr>
        <w:spacing w:after="120"/>
      </w:pPr>
      <w:r>
        <w:rPr>
          <w:rFonts w:ascii="宋体" w:hAnsi="宋体" w:eastAsia="宋体"/>
          <w:b w:val="0"/>
          <w:sz w:val="21"/>
        </w:rPr>
        <w:t>【遮蔽】探查+Ladd's术+双疝囊高位结扎术+脐茸电灼术</w:t>
      </w:r>
    </w:p>
    <w:p w14:paraId="74A43F1E">
      <w:r>
        <w:rPr>
          <w:rFonts w:ascii="宋体" w:hAnsi="宋体" w:eastAsia="宋体"/>
          <w:b/>
          <w:color w:val="1F3864"/>
          <w:sz w:val="21"/>
        </w:rPr>
        <w:t>首台·手术经过：</w:t>
      </w:r>
    </w:p>
    <w:p w14:paraId="1ADAE270">
      <w:pPr>
        <w:spacing w:after="120"/>
      </w:pPr>
      <w:r>
        <w:rPr>
          <w:rFonts w:ascii="宋体" w:hAnsi="宋体" w:eastAsia="宋体"/>
          <w:b w:val="0"/>
          <w:sz w:val="21"/>
        </w:rPr>
        <w:t>1、平卧位，手术区域常规消毒铺巾；暴露脐正中，可见0.5*0.8厘米粘膜样异物。予以电刀电灼之，无出血及渗液。</w:t>
      </w:r>
      <w:r>
        <w:rPr>
          <w:rFonts w:ascii="宋体" w:hAnsi="宋体" w:eastAsia="宋体"/>
          <w:b w:val="0"/>
          <w:sz w:val="21"/>
        </w:rPr>
        <w:br w:type="textWrapping"/>
      </w:r>
      <w:r>
        <w:rPr>
          <w:rFonts w:ascii="宋体" w:hAnsi="宋体" w:eastAsia="宋体"/>
          <w:b w:val="0"/>
          <w:sz w:val="21"/>
        </w:rPr>
        <w:t>2、脐环左侧及右上腹分别作3．5ｍｍ、5．5ｍｍ切口，常规建立【遮蔽】人工【遮蔽】，压力8ｍｍＨｇ，分别置入相应大小Troca，内置【遮蔽】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3、探查腹腔：见中肠顺时针旋转720度，空肠起始段与肠系膜、横结肠系膜均有粘连，位于脊柱偏右侧，十二指肠可见ladd's肥厚索带覆盖，回盲部位于左上腹部。肠管血运暗红，淤血明显。考虑患儿扭转严重同时肠管淤血明显，故【遮蔽】【遮蔽】复位中肠，防止肠管缺血坏死。</w:t>
      </w:r>
      <w:r>
        <w:rPr>
          <w:rFonts w:ascii="宋体" w:hAnsi="宋体" w:eastAsia="宋体"/>
          <w:b w:val="0"/>
          <w:sz w:val="21"/>
        </w:rPr>
        <w:br w:type="textWrapping"/>
      </w:r>
      <w:r>
        <w:rPr>
          <w:rFonts w:ascii="宋体" w:hAnsi="宋体" w:eastAsia="宋体"/>
          <w:b w:val="0"/>
          <w:sz w:val="21"/>
        </w:rPr>
        <w:t>4、取右上腹脐上2厘米做横行切口约4厘米，逐层切开进腹。肠系膜顺时针旋转720度，逆时针复位后，见整个结肠行走在上腹部，小肠位于右下腹，小肠长约120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及无隔膜。内套阑尾。将回盲部及横结肠、升结肠置左侧腹部，十二指肠及空肠置右侧腹部，余肠管顺次还纳入腹。留置透明质酸钠凝胶5毫升于腹腔内，清点纱布器械无误，逐层关腹。术顺，术中失血5ml，未输血。</w:t>
      </w:r>
    </w:p>
    <w:p w14:paraId="6081FBF0">
      <w:r>
        <w:rPr>
          <w:rFonts w:ascii="宋体" w:hAnsi="宋体" w:eastAsia="宋体"/>
          <w:b/>
          <w:color w:val="1F3864"/>
          <w:sz w:val="21"/>
        </w:rPr>
        <w:t>首次再手术·手术名称：</w:t>
      </w:r>
    </w:p>
    <w:p w14:paraId="090A9C45">
      <w:pPr>
        <w:spacing w:after="120"/>
      </w:pPr>
      <w:r>
        <w:rPr>
          <w:rFonts w:ascii="宋体" w:hAnsi="宋体" w:eastAsia="宋体"/>
          <w:b w:val="0"/>
          <w:sz w:val="21"/>
        </w:rPr>
        <w:t>【遮蔽】探查，肠粘连松解、肠切除、肠吻合、肠修补、腹腔引流术</w:t>
      </w:r>
    </w:p>
    <w:p w14:paraId="31BF3FFD">
      <w:r>
        <w:rPr>
          <w:rFonts w:ascii="宋体" w:hAnsi="宋体" w:eastAsia="宋体"/>
          <w:b/>
          <w:color w:val="1F3864"/>
          <w:sz w:val="21"/>
        </w:rPr>
        <w:t>首次再手术·手术经过：</w:t>
      </w:r>
    </w:p>
    <w:p w14:paraId="1F823B1A">
      <w:pPr>
        <w:spacing w:after="120"/>
      </w:pPr>
      <w:r>
        <w:rPr>
          <w:rFonts w:ascii="宋体" w:hAnsi="宋体" w:eastAsia="宋体"/>
          <w:b w:val="0"/>
          <w:sz w:val="21"/>
        </w:rPr>
        <w:t xml:space="preserve">    取平卧位，于上述麻醉下，常规消毒皮肤，留置尿管，铺无菌巾，取右上腹横切口长约5cm，电凝止血，逐层进入腹腔。腹腔有较多淡黄色浑浊液体，取标本送培养。探查腹腔，肠管与肠管，肠管与腹膜间粘连严重，可见脓苔。肠管高度膨胀，肠管颜色发绀，仔细分离肠管与腹膜间的粘连，便肠管托出腹腔，再分离肠管间粘连。探查肠管，见大部分肠管血循环不佳，颜色发绀，不蠕动。小肠全肠约120cm。在十二指肠降部，距屈氏韧带20cm及50cm小肠有坏死穿孔，经穿孔处有胆汁及粪汁排出。另距屈氏韧带30cm及距回盲部25cm处小肠有透壁样坏死，长约5-7cm，未破溃。其余肠管点状小透壁性坏死。术中请患儿父亲进手术室，告知患儿病情，患儿预后不良，家长签字要求继续手术。切除2处节段性坏死肠管行肠吻合术。穿孔处及点状透壁坏死作缝合修补术。术毕，温湿盐水冲洗腹腔，左下腹、右下腹各置一根引流管，吻合涂悦灵胶，腹腔注入透明质酸钠，逐层关腹。皮肤涂组织胶，术毕患儿安返病房。术中失血50ml,输红细胞1.0U（9000116069915,9000116057105,9000116069967），血浆120ml（9000116066110,9000116069070）。</w:t>
      </w:r>
      <w:r>
        <w:rPr>
          <w:rFonts w:ascii="宋体" w:hAnsi="宋体" w:eastAsia="宋体"/>
          <w:b w:val="0"/>
          <w:sz w:val="21"/>
        </w:rPr>
        <w:br w:type="textWrapping"/>
      </w:r>
    </w:p>
    <w:p w14:paraId="3AE73E3C">
      <w:r>
        <w:t>————————————————————————</w:t>
      </w:r>
    </w:p>
    <w:p w14:paraId="79115DE2">
      <w:r>
        <w:rPr>
          <w:rFonts w:ascii="宋体" w:hAnsi="宋体" w:eastAsia="宋体"/>
          <w:b/>
          <w:color w:val="C0392B"/>
          <w:sz w:val="22"/>
        </w:rPr>
        <w:t>患者编号 3494374    间隔 18 天</w:t>
      </w:r>
    </w:p>
    <w:p w14:paraId="489439C0">
      <w:r>
        <w:rPr>
          <w:rFonts w:ascii="宋体" w:hAnsi="宋体" w:eastAsia="宋体"/>
          <w:b/>
          <w:color w:val="1F3864"/>
          <w:sz w:val="21"/>
        </w:rPr>
        <w:t>首台·诊断：</w:t>
      </w:r>
    </w:p>
    <w:p w14:paraId="5B13120C">
      <w:pPr>
        <w:spacing w:after="120"/>
      </w:pPr>
      <w:r>
        <w:rPr>
          <w:rFonts w:ascii="宋体" w:hAnsi="宋体" w:eastAsia="宋体"/>
          <w:b w:val="0"/>
          <w:sz w:val="21"/>
        </w:rPr>
        <w:t>先天性肠旋转不良</w:t>
      </w:r>
    </w:p>
    <w:p w14:paraId="00891C73">
      <w:r>
        <w:rPr>
          <w:rFonts w:ascii="宋体" w:hAnsi="宋体" w:eastAsia="宋体"/>
          <w:b/>
          <w:color w:val="1F3864"/>
          <w:sz w:val="21"/>
        </w:rPr>
        <w:t>首台·手术名称：</w:t>
      </w:r>
    </w:p>
    <w:p w14:paraId="7C876FF4">
      <w:pPr>
        <w:spacing w:after="120"/>
      </w:pPr>
      <w:r>
        <w:rPr>
          <w:rFonts w:ascii="宋体" w:hAnsi="宋体" w:eastAsia="宋体"/>
          <w:b w:val="0"/>
          <w:sz w:val="21"/>
        </w:rPr>
        <w:t>【遮蔽】Ladd’术</w:t>
      </w:r>
    </w:p>
    <w:p w14:paraId="20E12EAB">
      <w:r>
        <w:rPr>
          <w:rFonts w:ascii="宋体" w:hAnsi="宋体" w:eastAsia="宋体"/>
          <w:b/>
          <w:color w:val="1F3864"/>
          <w:sz w:val="21"/>
        </w:rPr>
        <w:t>首台·手术经过：</w:t>
      </w:r>
    </w:p>
    <w:p w14:paraId="18968DCC">
      <w:pPr>
        <w:spacing w:after="120"/>
      </w:pP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脐环左侧及右上腹分别作3．5ｍｍ、5．5ｍｍ切口，常规建立【遮蔽】人工【遮蔽】，压力8ｍｍＨｇ，分别置入相应大小Troca，内置【遮蔽】目镜、无创血管钳或抓钳。探查腹腔：见中肠未见明显扭转，空肠起始段与肠系膜粘连，位于脊柱偏右侧，十二指肠可见ladd's瓣覆盖，回盲部位于右侧中上腹部。肠管血运良好。右下腹横纹切口，置5mmTroca。</w:t>
      </w:r>
      <w:r>
        <w:rPr>
          <w:rFonts w:ascii="宋体" w:hAnsi="宋体" w:eastAsia="宋体"/>
          <w:b w:val="0"/>
          <w:sz w:val="21"/>
        </w:rPr>
        <w:br w:type="textWrapping"/>
      </w:r>
      <w:r>
        <w:rPr>
          <w:rFonts w:ascii="宋体" w:hAnsi="宋体" w:eastAsia="宋体"/>
          <w:b w:val="0"/>
          <w:sz w:val="21"/>
        </w:rPr>
        <w:t>3、用超声刀切断阑尾系膜，距其根部0.5cm处2-0丝线结扎阑尾并予以切除，电灼残端。松解ladd's板，拉直十二指肠。松解空肠部粘连，摊平小肠系膜，系膜宽度约４cm。探查十二指肠通畅，未发现异常。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余肠管顺次还纳入腹。清点纱布器械无误，留置术尔泰一支预防肠粘连，皮内缝合伤口，组织胶粘合皮肤，术中失血1ml，未输血，手术顺利，术毕</w:t>
      </w:r>
    </w:p>
    <w:p w14:paraId="680916E7">
      <w:r>
        <w:rPr>
          <w:rFonts w:ascii="宋体" w:hAnsi="宋体" w:eastAsia="宋体"/>
          <w:b/>
          <w:color w:val="1F3864"/>
          <w:sz w:val="21"/>
        </w:rPr>
        <w:t>首次再手术·手术名称：</w:t>
      </w:r>
    </w:p>
    <w:p w14:paraId="233C08A8">
      <w:pPr>
        <w:spacing w:after="120"/>
      </w:pPr>
      <w:r>
        <w:rPr>
          <w:rFonts w:ascii="宋体" w:hAnsi="宋体" w:eastAsia="宋体"/>
          <w:b w:val="0"/>
          <w:sz w:val="21"/>
        </w:rPr>
        <w:t>肠粘连松解术</w:t>
      </w:r>
    </w:p>
    <w:p w14:paraId="0CF12327">
      <w:r>
        <w:rPr>
          <w:rFonts w:ascii="宋体" w:hAnsi="宋体" w:eastAsia="宋体"/>
          <w:b/>
          <w:color w:val="1F3864"/>
          <w:sz w:val="21"/>
        </w:rPr>
        <w:t>首次再手术·手术经过：</w:t>
      </w:r>
    </w:p>
    <w:p w14:paraId="2E5AF237">
      <w:pPr>
        <w:spacing w:after="120"/>
      </w:pPr>
      <w:r>
        <w:rPr>
          <w:rFonts w:ascii="宋体" w:hAnsi="宋体" w:eastAsia="宋体"/>
          <w:b w:val="0"/>
          <w:sz w:val="21"/>
        </w:rPr>
        <w:t>患儿取仰卧位，麻醉满意后常规消毒铺巾，取右上腹原切口约4厘米，锐性分离进腹。拖出全部小肠至切口外探查，可见回盲部位于左上腹，部分末端回肠与盲肠有少许粘连，探查十二指肠可见</w:t>
      </w:r>
      <w:r>
        <w:rPr>
          <w:rFonts w:ascii="宋体" w:hAnsi="宋体" w:eastAsia="宋体"/>
          <w:b w:val="0"/>
          <w:color w:val="FF0000"/>
          <w:sz w:val="21"/>
        </w:rPr>
        <w:t>部分膜状索带包盖十二指肠降段和水平段</w:t>
      </w:r>
      <w:r>
        <w:rPr>
          <w:rFonts w:ascii="宋体" w:hAnsi="宋体" w:eastAsia="宋体"/>
          <w:b w:val="0"/>
          <w:sz w:val="21"/>
        </w:rPr>
        <w:t>，该处十二指肠呈“之”字形粘连屈曲形成梗阻，近端十二指肠扩张，远端空肠充气不明显，松解索带及粘连，拉直十二指肠置于右侧腹。往胃内注入空气100毫升，可见肠气通过十二指肠顺利，远端空肠充气明显。将回盲部及横结肠、升结肠置左侧腹部，十二指肠及空肠置右侧腹部，余肠管顺次还纳入腹。流体止血膜50毫升冲洗腹腔，透明质酸钠凝胶5毫升腹腔内保留防止粘连，清点纱布器械无误，逐层关腹。组织胶粘合皮肤切口。术顺，术中失血2ml，未输血。</w:t>
      </w:r>
    </w:p>
    <w:p w14:paraId="43F9F9AB">
      <w:r>
        <w:t>————————————————————————</w:t>
      </w:r>
    </w:p>
    <w:p w14:paraId="42E61FEB">
      <w:r>
        <w:rPr>
          <w:rFonts w:ascii="宋体" w:hAnsi="宋体" w:eastAsia="宋体"/>
          <w:b/>
          <w:color w:val="C0392B"/>
          <w:sz w:val="22"/>
        </w:rPr>
        <w:t>患者编号 3558176    间隔 7 天</w:t>
      </w:r>
    </w:p>
    <w:p w14:paraId="334FC7E5">
      <w:r>
        <w:rPr>
          <w:rFonts w:ascii="宋体" w:hAnsi="宋体" w:eastAsia="宋体"/>
          <w:b/>
          <w:color w:val="1F3864"/>
          <w:sz w:val="21"/>
        </w:rPr>
        <w:t>首台·诊断：</w:t>
      </w:r>
    </w:p>
    <w:p w14:paraId="59D4CDD9">
      <w:pPr>
        <w:spacing w:after="120"/>
      </w:pPr>
      <w:r>
        <w:rPr>
          <w:rFonts w:ascii="宋体" w:hAnsi="宋体" w:eastAsia="宋体"/>
          <w:b w:val="0"/>
          <w:sz w:val="21"/>
        </w:rPr>
        <w:t>回肠造瘘术后，乙状结肠狭窄</w:t>
      </w:r>
    </w:p>
    <w:p w14:paraId="3187F407">
      <w:r>
        <w:rPr>
          <w:rFonts w:ascii="宋体" w:hAnsi="宋体" w:eastAsia="宋体"/>
          <w:b/>
          <w:color w:val="1F3864"/>
          <w:sz w:val="21"/>
        </w:rPr>
        <w:t>首台·手术名称：</w:t>
      </w:r>
    </w:p>
    <w:p w14:paraId="30B22BB3">
      <w:pPr>
        <w:spacing w:after="120"/>
      </w:pPr>
      <w:r>
        <w:rPr>
          <w:rFonts w:ascii="宋体" w:hAnsi="宋体" w:eastAsia="宋体"/>
          <w:b w:val="0"/>
          <w:sz w:val="21"/>
        </w:rPr>
        <w:t>结肠镜检查+结肠活检术</w:t>
      </w:r>
    </w:p>
    <w:p w14:paraId="39523EF9">
      <w:r>
        <w:rPr>
          <w:rFonts w:ascii="宋体" w:hAnsi="宋体" w:eastAsia="宋体"/>
          <w:b/>
          <w:color w:val="1F3864"/>
          <w:sz w:val="21"/>
        </w:rPr>
        <w:t>首台·手术经过：</w:t>
      </w:r>
    </w:p>
    <w:p w14:paraId="08FAFE3E">
      <w:pPr>
        <w:spacing w:after="120"/>
      </w:pPr>
      <w:r>
        <w:rPr>
          <w:rFonts w:ascii="宋体" w:hAnsi="宋体" w:eastAsia="宋体"/>
          <w:b w:val="0"/>
          <w:sz w:val="21"/>
        </w:rPr>
        <w:t>1.取平卧位，麻醉成功后，经肛门置肠镜缓慢送入至乙状结肠近端（距齿状线约12cm处结肠），检查见，结肠明显狭窄，直径约0.6cm，结肠镜不能通过，换用胃镜反复试行仍不能通过, 遂于距齿状线12cm、及5cm处抓取少许粘膜组织送病理检查，喷洒1／10000去甲肾上腺素止血处理，检查结肠腔内无明显活动性出血后缓慢退出肠镜。避免损伤肠道。术中出血0.5ml，尿量50ml。</w:t>
      </w:r>
      <w:r>
        <w:rPr>
          <w:rFonts w:ascii="宋体" w:hAnsi="宋体" w:eastAsia="宋体"/>
          <w:b w:val="0"/>
          <w:sz w:val="21"/>
        </w:rPr>
        <w:br w:type="textWrapping"/>
      </w:r>
      <w:r>
        <w:rPr>
          <w:rFonts w:ascii="宋体" w:hAnsi="宋体" w:eastAsia="宋体"/>
          <w:b w:val="0"/>
          <w:sz w:val="21"/>
        </w:rPr>
        <w:t>2. 术毕，患儿安返病房。</w:t>
      </w:r>
    </w:p>
    <w:p w14:paraId="329B97F5">
      <w:r>
        <w:rPr>
          <w:rFonts w:ascii="宋体" w:hAnsi="宋体" w:eastAsia="宋体"/>
          <w:b/>
          <w:color w:val="1F3864"/>
          <w:sz w:val="21"/>
        </w:rPr>
        <w:t>首次再手术·手术名称：</w:t>
      </w:r>
    </w:p>
    <w:p w14:paraId="79EEDD84">
      <w:pPr>
        <w:spacing w:after="120"/>
      </w:pPr>
      <w:r>
        <w:rPr>
          <w:rFonts w:ascii="宋体" w:hAnsi="宋体" w:eastAsia="宋体"/>
          <w:b w:val="0"/>
          <w:sz w:val="21"/>
        </w:rPr>
        <w:t>回肠结肠吻合术+肠粘连松解+ladds术+腹腔引流术</w:t>
      </w:r>
    </w:p>
    <w:p w14:paraId="3FB80F33">
      <w:r>
        <w:rPr>
          <w:rFonts w:ascii="宋体" w:hAnsi="宋体" w:eastAsia="宋体"/>
          <w:b/>
          <w:color w:val="1F3864"/>
          <w:sz w:val="21"/>
        </w:rPr>
        <w:t>首次再手术·手术经过：</w:t>
      </w:r>
    </w:p>
    <w:p w14:paraId="44DAC210">
      <w:pPr>
        <w:spacing w:after="120"/>
      </w:pPr>
      <w:r>
        <w:rPr>
          <w:rFonts w:ascii="宋体" w:hAnsi="宋体" w:eastAsia="宋体"/>
          <w:b w:val="0"/>
          <w:sz w:val="21"/>
        </w:rPr>
        <w:t>1、患儿取仰卧位，麻醉满意后常规上导尿管、消毒、铺巾。</w:t>
      </w:r>
      <w:r>
        <w:rPr>
          <w:rFonts w:ascii="宋体" w:hAnsi="宋体" w:eastAsia="宋体"/>
          <w:b w:val="0"/>
          <w:sz w:val="21"/>
        </w:rPr>
        <w:br w:type="textWrapping"/>
      </w:r>
      <w:r>
        <w:rPr>
          <w:rFonts w:ascii="宋体" w:hAnsi="宋体" w:eastAsia="宋体"/>
          <w:b w:val="0"/>
          <w:sz w:val="21"/>
        </w:rPr>
        <w:t>2、取右上腹部原切口逐层进腹，见肠管与切口严重粘连，锐性与钝性相结合分离粘连，见腹腔内肠管广泛粘连，钝性分离小肠与小肠、小肠与结肠、小肠与肝脏及胃粘连。见造瘘端肠管稍扩张，直径约1.2cm，旷置左半横结肠曾废用性萎缩，直径约0.8cm。相向下探查降结肠及乙状结肠，可见降结肠多处变细狭窄，乙状结肠近端（距齿状线约12cm）明显狭窄变细，直径约0.4cm，由横结肠注水，横结肠及降结肠充盈，但不能通入乙状结肠.于乙状结肠近端（距齿状线约10cm）处离断结肠，切除结肠肠管长约8cm，切除造瘘端肠管约8cm，将末端回肠与旷置末端乙状结肠行端-端全层间断吻合，外予以浆肌层间断加固。自肛门置入引流管一根，直至末端回肠。</w:t>
      </w:r>
      <w:r>
        <w:rPr>
          <w:rFonts w:ascii="宋体" w:hAnsi="宋体" w:eastAsia="宋体"/>
          <w:b w:val="0"/>
          <w:sz w:val="21"/>
        </w:rPr>
        <w:br w:type="textWrapping"/>
      </w:r>
      <w:r>
        <w:rPr>
          <w:rFonts w:ascii="宋体" w:hAnsi="宋体" w:eastAsia="宋体"/>
          <w:b w:val="0"/>
          <w:sz w:val="21"/>
        </w:rPr>
        <w:t>3、探查腹腔肠管：见中空肠起始段与肠系膜粘连，位于脊柱偏右侧，十二指肠可见ladd's瓣覆盖，肠管血运良好。松解ladd's板，拉直十二指肠。松解空肠部粘连，摊平小肠系膜，系膜宽度约４cm。探查十二指肠通畅，未发现异常。</w:t>
      </w:r>
      <w:r>
        <w:rPr>
          <w:rFonts w:ascii="宋体" w:hAnsi="宋体" w:eastAsia="宋体"/>
          <w:b w:val="0"/>
          <w:sz w:val="21"/>
        </w:rPr>
        <w:br w:type="textWrapping"/>
      </w:r>
      <w:r>
        <w:rPr>
          <w:rFonts w:ascii="宋体" w:hAnsi="宋体" w:eastAsia="宋体"/>
          <w:b w:val="0"/>
          <w:sz w:val="21"/>
        </w:rPr>
        <w:t>4、检查腹腔无活动性出血、吻合口通畅、无漏气漏液及吻合口无狭窄后封闭系膜，充分冲洗腹腔并吸进残液，于陶氏腔置腹腔引流管一根，清点纱布器械无误，留置术尔泰一支预防肠粘连，逐层关腹，皮下留置引流管一根，组织胶粘合皮肤。</w:t>
      </w:r>
      <w:r>
        <w:rPr>
          <w:rFonts w:ascii="宋体" w:hAnsi="宋体" w:eastAsia="宋体"/>
          <w:b w:val="0"/>
          <w:sz w:val="21"/>
        </w:rPr>
        <w:br w:type="textWrapping"/>
      </w:r>
      <w:r>
        <w:rPr>
          <w:rFonts w:ascii="宋体" w:hAnsi="宋体" w:eastAsia="宋体"/>
          <w:b w:val="0"/>
          <w:sz w:val="21"/>
        </w:rPr>
        <w:t>5、术中出血15ml，尿量清亮100ml。</w:t>
      </w:r>
      <w:r>
        <w:rPr>
          <w:rFonts w:ascii="宋体" w:hAnsi="宋体" w:eastAsia="宋体"/>
          <w:b w:val="0"/>
          <w:sz w:val="21"/>
        </w:rPr>
        <w:br w:type="textWrapping"/>
      </w:r>
      <w:r>
        <w:rPr>
          <w:rFonts w:ascii="宋体" w:hAnsi="宋体" w:eastAsia="宋体"/>
          <w:b w:val="0"/>
          <w:sz w:val="21"/>
        </w:rPr>
        <w:t>6、术毕，患儿置SICU。</w:t>
      </w:r>
    </w:p>
    <w:p w14:paraId="1A16A176">
      <w:r>
        <w:t>————————————————————————</w:t>
      </w:r>
    </w:p>
    <w:p w14:paraId="09D96D5B">
      <w:r>
        <w:rPr>
          <w:rFonts w:ascii="宋体" w:hAnsi="宋体" w:eastAsia="宋体"/>
          <w:b/>
          <w:color w:val="C0392B"/>
          <w:sz w:val="22"/>
        </w:rPr>
        <w:t>患者编号 35724137    间隔 12 天</w:t>
      </w:r>
    </w:p>
    <w:p w14:paraId="2C803125">
      <w:r>
        <w:rPr>
          <w:rFonts w:ascii="宋体" w:hAnsi="宋体" w:eastAsia="宋体"/>
          <w:b/>
          <w:color w:val="1F3864"/>
          <w:sz w:val="21"/>
        </w:rPr>
        <w:t>首台·诊断：</w:t>
      </w:r>
    </w:p>
    <w:p w14:paraId="200122CB">
      <w:pPr>
        <w:spacing w:after="120"/>
      </w:pPr>
      <w:r>
        <w:rPr>
          <w:rFonts w:ascii="宋体" w:hAnsi="宋体" w:eastAsia="宋体"/>
          <w:b w:val="0"/>
          <w:sz w:val="21"/>
        </w:rPr>
        <w:t>十二指肠模式闭锁，肠粘连，肠旋转不良</w:t>
      </w:r>
      <w:r>
        <w:rPr>
          <w:rFonts w:ascii="宋体" w:hAnsi="宋体" w:eastAsia="宋体"/>
          <w:b w:val="0"/>
          <w:sz w:val="21"/>
        </w:rPr>
        <w:br w:type="textWrapping"/>
      </w:r>
    </w:p>
    <w:p w14:paraId="49CA9682">
      <w:r>
        <w:rPr>
          <w:rFonts w:ascii="宋体" w:hAnsi="宋体" w:eastAsia="宋体"/>
          <w:b/>
          <w:color w:val="1F3864"/>
          <w:sz w:val="21"/>
        </w:rPr>
        <w:t>首台·手术名称：</w:t>
      </w:r>
    </w:p>
    <w:p w14:paraId="1B49E480">
      <w:pPr>
        <w:spacing w:after="120"/>
      </w:pPr>
      <w:r>
        <w:rPr>
          <w:rFonts w:ascii="宋体" w:hAnsi="宋体" w:eastAsia="宋体"/>
          <w:b w:val="0"/>
          <w:sz w:val="21"/>
        </w:rPr>
        <w:t>十二指肠成形术+十二指肠病损切除术+小肠切开减压术+肠粘连松解术+附带阑尾切除+经腹盆腔穿刺引流术</w:t>
      </w:r>
      <w:r>
        <w:rPr>
          <w:rFonts w:ascii="宋体" w:hAnsi="宋体" w:eastAsia="宋体"/>
          <w:b w:val="0"/>
          <w:sz w:val="21"/>
        </w:rPr>
        <w:br w:type="textWrapping"/>
      </w:r>
      <w:r>
        <w:rPr>
          <w:rFonts w:ascii="宋体" w:hAnsi="宋体" w:eastAsia="宋体"/>
          <w:b w:val="0"/>
          <w:sz w:val="21"/>
        </w:rPr>
        <w:br w:type="textWrapping"/>
      </w:r>
    </w:p>
    <w:p w14:paraId="78E40A1E">
      <w:r>
        <w:rPr>
          <w:rFonts w:ascii="宋体" w:hAnsi="宋体" w:eastAsia="宋体"/>
          <w:b/>
          <w:color w:val="1F3864"/>
          <w:sz w:val="21"/>
        </w:rPr>
        <w:t>首台·手术经过：</w:t>
      </w:r>
    </w:p>
    <w:p w14:paraId="6A392053">
      <w:pPr>
        <w:spacing w:after="120"/>
      </w:pPr>
      <w:r>
        <w:rPr>
          <w:rFonts w:ascii="宋体" w:hAnsi="宋体" w:eastAsia="宋体"/>
          <w:b w:val="0"/>
          <w:sz w:val="21"/>
        </w:rPr>
        <w:t>1.麻醉满意，取仰卧位，上尿管。探查至十二指肠降部，见十二指肠膨大，直径约1.5cm，远端肠管发育细小直径约3mm，近端空肠位于右侧腹部，回盲部位于左中下腹部，未见结肠框，部分结肠相互粘连，考虑肠旋转不良，予以松解粘连，附带切除阑尾。膜式闭锁远端小肠及结肠管内有胎便，质地较硬。</w:t>
      </w:r>
      <w:r>
        <w:rPr>
          <w:rFonts w:ascii="宋体" w:hAnsi="宋体" w:eastAsia="宋体"/>
          <w:b w:val="0"/>
          <w:sz w:val="21"/>
        </w:rPr>
        <w:br w:type="textWrapping"/>
      </w:r>
      <w:r>
        <w:rPr>
          <w:rFonts w:ascii="宋体" w:hAnsi="宋体" w:eastAsia="宋体"/>
          <w:b w:val="0"/>
          <w:sz w:val="21"/>
        </w:rPr>
        <w:t>2.于膜式闭锁处用5ml斜面注射器插入针头，注入温生理盐水，使胎便软化，由于远端肠管均发育细小，位于小肠中部及结肠的胎便较硬，难以入结肠，予以小肠切开逆行减压胎便，结肠胎便仍难以排出，暂时予以保留，小肠内胎便完全排出，予以6-0线修补切开减压小肠5针，检查修补处通畅，无漏气。将</w:t>
      </w:r>
      <w:r>
        <w:rPr>
          <w:rFonts w:ascii="宋体" w:hAnsi="宋体" w:eastAsia="宋体"/>
          <w:b w:val="0"/>
          <w:color w:val="FF0000"/>
          <w:sz w:val="21"/>
        </w:rPr>
        <w:t>十二指肠膜式闭锁处肠管背侧纵行切开</w:t>
      </w:r>
      <w:r>
        <w:rPr>
          <w:rFonts w:ascii="宋体" w:hAnsi="宋体" w:eastAsia="宋体"/>
          <w:b w:val="0"/>
          <w:sz w:val="21"/>
        </w:rPr>
        <w:t>，近端为大量绿色肠液，可见一隔膜，并有一直径约2mm瘘口，予以切除隔膜，送病检，肠管纵切横缝，检查吻合口通过顺利无漏气，猪源纤维蛋白粘合剂涂抹于两处吻合口。右下腹置腹腔引流管一根，将结肠还纳予下腹部,空肠还纳于右侧腹部，温盐水重新腹腔。</w:t>
      </w:r>
      <w:r>
        <w:rPr>
          <w:rFonts w:ascii="宋体" w:hAnsi="宋体" w:eastAsia="宋体"/>
          <w:b w:val="0"/>
          <w:sz w:val="21"/>
        </w:rPr>
        <w:br w:type="textWrapping"/>
      </w:r>
      <w:r>
        <w:rPr>
          <w:rFonts w:ascii="宋体" w:hAnsi="宋体" w:eastAsia="宋体"/>
          <w:b w:val="0"/>
          <w:sz w:val="21"/>
        </w:rPr>
        <w:t>3.逐层关腹，术中出血约1ml，未输血，术毕，返病房。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E355FCE">
      <w:r>
        <w:rPr>
          <w:rFonts w:ascii="宋体" w:hAnsi="宋体" w:eastAsia="宋体"/>
          <w:b/>
          <w:color w:val="1F3864"/>
          <w:sz w:val="21"/>
        </w:rPr>
        <w:t>首次再手术·手术名称：</w:t>
      </w:r>
    </w:p>
    <w:p w14:paraId="56FFD0C4">
      <w:pPr>
        <w:spacing w:after="120"/>
      </w:pPr>
      <w:r>
        <w:rPr>
          <w:rFonts w:ascii="宋体" w:hAnsi="宋体" w:eastAsia="宋体"/>
          <w:b w:val="0"/>
          <w:sz w:val="21"/>
        </w:rPr>
        <w:t>十二指肠成形术+暂时性回肠造口术+结肠部分切除术+大肠-大肠吻合术+小肠病损切除术+空肠空肠吻合术+小肠切开减压术+肠粘连松解术+经腹盆腔穿刺引流术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20F8983C">
      <w:r>
        <w:rPr>
          <w:rFonts w:ascii="宋体" w:hAnsi="宋体" w:eastAsia="宋体"/>
          <w:b/>
          <w:color w:val="1F3864"/>
          <w:sz w:val="21"/>
        </w:rPr>
        <w:t>首次再手术·手术经过：</w:t>
      </w:r>
    </w:p>
    <w:p w14:paraId="7F2BBC6E">
      <w:pPr>
        <w:spacing w:after="120"/>
      </w:pPr>
      <w:r>
        <w:rPr>
          <w:rFonts w:ascii="宋体" w:hAnsi="宋体" w:eastAsia="宋体"/>
          <w:b w:val="0"/>
          <w:sz w:val="21"/>
        </w:rPr>
        <w:t>1.麻醉满意后常规消毒铺巾。</w:t>
      </w:r>
      <w:r>
        <w:rPr>
          <w:rFonts w:ascii="宋体" w:hAnsi="宋体" w:eastAsia="宋体"/>
          <w:b w:val="0"/>
          <w:sz w:val="21"/>
        </w:rPr>
        <w:br w:type="textWrapping"/>
      </w:r>
      <w:r>
        <w:rPr>
          <w:rFonts w:ascii="宋体" w:hAnsi="宋体" w:eastAsia="宋体"/>
          <w:b w:val="0"/>
          <w:sz w:val="21"/>
        </w:rPr>
        <w:t>2.取右中上腹原切口探查，逐层进腹，见腹腔</w:t>
      </w:r>
      <w:r>
        <w:rPr>
          <w:rFonts w:ascii="宋体" w:hAnsi="宋体" w:eastAsia="宋体"/>
          <w:b w:val="0"/>
          <w:color w:val="FF0000"/>
          <w:sz w:val="21"/>
        </w:rPr>
        <w:t>内小肠肠管广泛粘连</w:t>
      </w:r>
      <w:r>
        <w:rPr>
          <w:rFonts w:ascii="宋体" w:hAnsi="宋体" w:eastAsia="宋体"/>
          <w:b w:val="0"/>
          <w:sz w:val="21"/>
        </w:rPr>
        <w:t>，小肠及结肠均发育细小，直径约4mm，最细处约2-3mm，小肠位于右上腹，结肠位于左下腹，松解小肠黏连，将小肠结肠脱出腹腔，检查发现小肠内大量质硬大便，不能进入结肠，于肠外减压肠管，小肠内粪便不能推动，检查原十二肠处吻合口及原小肠小肠吻合处通过顺利，未见漏气，考虑小肠内大量粪便不能减压，于原十二指肠吻合口处打开肠管，向远端注入生理盐水，仍不能推动远端小肠内粪便，并且有多处小肠结肠由于粪便梗阻，局限性肠管膨出仅有浆肌层或粘膜层，未见穿孔。距回盲部约10cm处切开小肠，减压肠管，粪便仍不能排除，向肠管内注入温盐水，反复正向、逆行性冲洗肠管，才将小肠内粪便逐步排出。根据以上表现不排除神经节细胞发育异常可能 。切除近端空肠约10cm肠管（该部分肠管有多处仅有浆肌层），行小肠小肠吻合术，结肠约1cm处仅有粘膜膨出，予以切除，行大肠大肠吻合术，术中切除肠管送病检，并将十二指肠打开处肠管重新吻合。将远端断开回肠行双腔造口术，造口近端肠管位于外侧，组织胶粘合保护切口。术中留置多糖生物医用胶25cm于腹腔，预防肠粘连。</w:t>
      </w:r>
      <w:r>
        <w:rPr>
          <w:rFonts w:ascii="宋体" w:hAnsi="宋体" w:eastAsia="宋体"/>
          <w:b w:val="0"/>
          <w:sz w:val="21"/>
        </w:rPr>
        <w:br w:type="textWrapping"/>
      </w:r>
      <w:r>
        <w:rPr>
          <w:rFonts w:ascii="宋体" w:hAnsi="宋体" w:eastAsia="宋体"/>
          <w:b w:val="0"/>
          <w:sz w:val="21"/>
        </w:rPr>
        <w:t>3.术毕，患儿安返病房。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D5CF533">
      <w:r>
        <w:t>————————————————————————</w:t>
      </w:r>
    </w:p>
    <w:p w14:paraId="743EE4AC">
      <w:r>
        <w:rPr>
          <w:rFonts w:ascii="宋体" w:hAnsi="宋体" w:eastAsia="宋体"/>
          <w:b/>
          <w:color w:val="C0392B"/>
          <w:sz w:val="22"/>
        </w:rPr>
        <w:t>患者编号 35726912    间隔 56 天</w:t>
      </w:r>
    </w:p>
    <w:p w14:paraId="249C041D">
      <w:r>
        <w:rPr>
          <w:rFonts w:ascii="宋体" w:hAnsi="宋体" w:eastAsia="宋体"/>
          <w:b/>
          <w:color w:val="1F3864"/>
          <w:sz w:val="21"/>
        </w:rPr>
        <w:t>首台·诊断：</w:t>
      </w:r>
    </w:p>
    <w:p w14:paraId="0AC03A13">
      <w:pPr>
        <w:spacing w:after="120"/>
      </w:pPr>
      <w:r>
        <w:rPr>
          <w:rFonts w:ascii="宋体" w:hAnsi="宋体" w:eastAsia="宋体"/>
          <w:b w:val="0"/>
          <w:sz w:val="21"/>
        </w:rPr>
        <w:t>先天性肠旋转不良，新生儿坏死性小肠结肠炎，新生儿腹膜炎,十二指肠梗阻,新生儿的细菌性脓毒症,新生儿ABO溶血性黄疸,新生儿高血糖症,新生儿便血,新生儿肺炎,中央型房间隔缺损(卵圆孔型)</w:t>
      </w:r>
      <w:r>
        <w:rPr>
          <w:rFonts w:ascii="宋体" w:hAnsi="宋体" w:eastAsia="宋体"/>
          <w:b w:val="0"/>
          <w:sz w:val="21"/>
        </w:rPr>
        <w:br w:type="textWrapping"/>
      </w:r>
    </w:p>
    <w:p w14:paraId="7D00C83F">
      <w:r>
        <w:rPr>
          <w:rFonts w:ascii="宋体" w:hAnsi="宋体" w:eastAsia="宋体"/>
          <w:b/>
          <w:color w:val="1F3864"/>
          <w:sz w:val="21"/>
        </w:rPr>
        <w:t>首台·手术名称：</w:t>
      </w:r>
    </w:p>
    <w:p w14:paraId="1AD6C64F">
      <w:pPr>
        <w:spacing w:after="120"/>
      </w:pPr>
      <w:r>
        <w:rPr>
          <w:rFonts w:ascii="宋体" w:hAnsi="宋体" w:eastAsia="宋体"/>
          <w:b w:val="0"/>
          <w:sz w:val="21"/>
        </w:rPr>
        <w:t>拉德手术+小肠部分切除术+暂时性回肠造口术+附带阑尾切除术+经腹盆腔穿刺引流术</w:t>
      </w:r>
      <w:r>
        <w:rPr>
          <w:rFonts w:ascii="宋体" w:hAnsi="宋体" w:eastAsia="宋体"/>
          <w:b w:val="0"/>
          <w:sz w:val="21"/>
        </w:rPr>
        <w:br w:type="textWrapping"/>
      </w:r>
      <w:r>
        <w:rPr>
          <w:rFonts w:ascii="宋体" w:hAnsi="宋体" w:eastAsia="宋体"/>
          <w:b w:val="0"/>
          <w:sz w:val="21"/>
        </w:rPr>
        <w:br w:type="textWrapping"/>
      </w:r>
    </w:p>
    <w:p w14:paraId="24B0B15B">
      <w:r>
        <w:rPr>
          <w:rFonts w:ascii="宋体" w:hAnsi="宋体" w:eastAsia="宋体"/>
          <w:b/>
          <w:color w:val="1F3864"/>
          <w:sz w:val="21"/>
        </w:rPr>
        <w:t>首台·手术经过：</w:t>
      </w:r>
    </w:p>
    <w:p w14:paraId="7911D492">
      <w:pPr>
        <w:spacing w:after="120"/>
      </w:pPr>
      <w:r>
        <w:rPr>
          <w:rFonts w:ascii="宋体" w:hAnsi="宋体" w:eastAsia="宋体"/>
          <w:b w:val="0"/>
          <w:sz w:val="21"/>
        </w:rPr>
        <w:t>1.麻醉满意后常规消毒铺巾。</w:t>
      </w:r>
      <w:r>
        <w:rPr>
          <w:rFonts w:ascii="宋体" w:hAnsi="宋体" w:eastAsia="宋体"/>
          <w:b w:val="0"/>
          <w:sz w:val="21"/>
        </w:rPr>
        <w:br w:type="textWrapping"/>
      </w:r>
      <w:r>
        <w:rPr>
          <w:rFonts w:ascii="宋体" w:hAnsi="宋体" w:eastAsia="宋体"/>
          <w:b w:val="0"/>
          <w:sz w:val="21"/>
        </w:rPr>
        <w:t>2.取右中上腹横行探查切口，逐层进腹，探查见腹腔内黄白色脓性浑浊渗液约10毫升。见中肠顺时针旋转360度，空肠起始段与肠系膜粘连，位于脊柱偏右侧，十二指肠可见ladd's瓣覆盖，回盲部位于右侧中上腹部。肠管血运良好。逆时针旋转复位中肠，松解ladd's板，拉直十二指肠。松解空肠部粘连，摊平小肠系膜，系膜宽度约4cm。探查十二指肠通畅，未发现异常。结扎阑尾系膜，切除阑尾，荷包缝合包埋盲端。将回盲部及横结肠、升结肠置左侧腹部，十二指肠及空肠置右侧腹部，余肠管顺次还纳入腹。小肠全长约120cm，距离屈氏韧带70cm开始长约15cm回肠坏死呈暗红色，肠管水肿扩张，直径约1.5cm，肠壁肌层溶解，未见穿孔，远端回肠及结肠形态未见扩张及狭窄，切除坏死肠管15cm，留置橡皮引流管于盆腔，温盐水及舒泰术冲洗腹腔，检查腹腔无活动性出血，回肠两盲端分别固定于切口两端造瘘。近端回肠为切口右侧。组织胶粘合保护切口。术中留置海洛特1支于腹腔，预防肠粘连。术中切除肠管送病检。</w:t>
      </w:r>
      <w:r>
        <w:rPr>
          <w:rFonts w:ascii="宋体" w:hAnsi="宋体" w:eastAsia="宋体"/>
          <w:b w:val="0"/>
          <w:sz w:val="21"/>
        </w:rPr>
        <w:br w:type="textWrapping"/>
      </w:r>
      <w:r>
        <w:rPr>
          <w:rFonts w:ascii="宋体" w:hAnsi="宋体" w:eastAsia="宋体"/>
          <w:b w:val="0"/>
          <w:sz w:val="21"/>
        </w:rPr>
        <w:t>3.术毕，术中出血约3ml，未输血，患儿安返病房。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3B2AC2D">
      <w:r>
        <w:rPr>
          <w:rFonts w:ascii="宋体" w:hAnsi="宋体" w:eastAsia="宋体"/>
          <w:b/>
          <w:color w:val="1F3864"/>
          <w:sz w:val="21"/>
        </w:rPr>
        <w:t>首次再手术·手术名称：</w:t>
      </w:r>
    </w:p>
    <w:p w14:paraId="2B758073">
      <w:pPr>
        <w:spacing w:after="120"/>
      </w:pPr>
      <w:r>
        <w:rPr>
          <w:rFonts w:ascii="宋体" w:hAnsi="宋体" w:eastAsia="宋体"/>
          <w:b w:val="0"/>
          <w:sz w:val="21"/>
        </w:rPr>
        <w:t>开放性大肠活组织检查</w:t>
      </w:r>
      <w:r>
        <w:rPr>
          <w:rFonts w:ascii="宋体" w:hAnsi="宋体" w:eastAsia="宋体"/>
          <w:b w:val="0"/>
          <w:sz w:val="21"/>
        </w:rPr>
        <w:br w:type="textWrapping"/>
      </w:r>
      <w:r>
        <w:rPr>
          <w:rFonts w:ascii="宋体" w:hAnsi="宋体" w:eastAsia="宋体"/>
          <w:b w:val="0"/>
          <w:sz w:val="21"/>
        </w:rPr>
        <w:br w:type="textWrapping"/>
      </w:r>
    </w:p>
    <w:p w14:paraId="1015D55D">
      <w:r>
        <w:rPr>
          <w:rFonts w:ascii="宋体" w:hAnsi="宋体" w:eastAsia="宋体"/>
          <w:b/>
          <w:color w:val="1F3864"/>
          <w:sz w:val="21"/>
        </w:rPr>
        <w:t>首次再手术·手术经过：</w:t>
      </w:r>
    </w:p>
    <w:p w14:paraId="50AF651B">
      <w:pPr>
        <w:spacing w:after="120"/>
      </w:pPr>
      <w:r>
        <w:rPr>
          <w:rFonts w:ascii="宋体" w:hAnsi="宋体" w:eastAsia="宋体"/>
          <w:b w:val="0"/>
          <w:sz w:val="21"/>
        </w:rPr>
        <w:t>麻醉成功后，患儿取截石位，常规消毒铺无菌巾单。取直肠后壁距肛门口3cm直肠全层组织0.5x0.5cm一块送病检，取活检处以4－0Dexon线缝合创面无活动性出血，凡士林炮筒塞肛，无菌敷料包扎。术毕。</w:t>
      </w:r>
      <w:r>
        <w:rPr>
          <w:rFonts w:ascii="宋体" w:hAnsi="宋体" w:eastAsia="宋体"/>
          <w:b w:val="0"/>
          <w:sz w:val="21"/>
        </w:rPr>
        <w:br w:type="textWrapping"/>
      </w:r>
      <w:r>
        <w:rPr>
          <w:rFonts w:ascii="宋体" w:hAnsi="宋体" w:eastAsia="宋体"/>
          <w:b w:val="0"/>
          <w:sz w:val="21"/>
        </w:rPr>
        <w:t>手术顺利，出血少于1ml，麻醉满意。术毕患儿安返病房。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093A9FB">
      <w:r>
        <w:t>————————————————————————</w:t>
      </w:r>
    </w:p>
    <w:p w14:paraId="34C7DBCD">
      <w:r>
        <w:rPr>
          <w:rFonts w:ascii="宋体" w:hAnsi="宋体" w:eastAsia="宋体"/>
          <w:b/>
          <w:color w:val="C0392B"/>
          <w:sz w:val="22"/>
        </w:rPr>
        <w:t>患者编号 35788013    间隔 11 天</w:t>
      </w:r>
    </w:p>
    <w:p w14:paraId="15D628E3">
      <w:r>
        <w:rPr>
          <w:rFonts w:ascii="宋体" w:hAnsi="宋体" w:eastAsia="宋体"/>
          <w:b/>
          <w:color w:val="1F3864"/>
          <w:sz w:val="21"/>
        </w:rPr>
        <w:t>首台·诊断：</w:t>
      </w:r>
    </w:p>
    <w:p w14:paraId="7F6A6C9A">
      <w:pPr>
        <w:spacing w:after="120"/>
      </w:pPr>
      <w:r>
        <w:rPr>
          <w:rFonts w:ascii="宋体" w:hAnsi="宋体" w:eastAsia="宋体"/>
          <w:b w:val="0"/>
          <w:sz w:val="21"/>
        </w:rPr>
        <w:t>先天性肠旋转不良,肠扭转</w:t>
      </w:r>
      <w:r>
        <w:rPr>
          <w:rFonts w:ascii="宋体" w:hAnsi="宋体" w:eastAsia="宋体"/>
          <w:b w:val="0"/>
          <w:sz w:val="21"/>
        </w:rPr>
        <w:br w:type="textWrapping"/>
      </w:r>
    </w:p>
    <w:p w14:paraId="031E8CE6">
      <w:r>
        <w:rPr>
          <w:rFonts w:ascii="宋体" w:hAnsi="宋体" w:eastAsia="宋体"/>
          <w:b/>
          <w:color w:val="1F3864"/>
          <w:sz w:val="21"/>
        </w:rPr>
        <w:t>首台·手术名称：</w:t>
      </w:r>
    </w:p>
    <w:p w14:paraId="57046AA4">
      <w:pPr>
        <w:spacing w:after="120"/>
      </w:pPr>
      <w:r>
        <w:rPr>
          <w:rFonts w:ascii="宋体" w:hAnsi="宋体" w:eastAsia="宋体"/>
          <w:b w:val="0"/>
          <w:sz w:val="21"/>
        </w:rPr>
        <w:t>【遮蔽】下拉德手术（Ladd's）+【遮蔽】下附带阑尾切除术+【遮蔽】下肠粘连松解术+经腹盆腔穿刺引流术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67A359A0">
      <w:r>
        <w:rPr>
          <w:rFonts w:ascii="宋体" w:hAnsi="宋体" w:eastAsia="宋体"/>
          <w:b/>
          <w:color w:val="1F3864"/>
          <w:sz w:val="21"/>
        </w:rPr>
        <w:t>首台·手术经过：</w:t>
      </w:r>
    </w:p>
    <w:p w14:paraId="188C8525">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下、脐部右侧腹直肌外侧缘、及肝肋缘下一横指共三处小切口，分别置入5mmTroca建立【遮蔽】，探查腹腔：见十二指肠扩张，回盲部位于左上腹，空肠起始部位于脊柱中线右侧，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逆时针复位扭转的肠管，复位后见肠管血运良好。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小肠置右侧腹部。检查腹腔无出血。术瑞吉冲洗手术创面后未见明显出血、吸尽腹腔积液后留置海洛特（透明质酸钠凝胶）于腹腔预防肠粘连，肝下放置引流管一根。解除【遮蔽】，5-0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5、术中出血约10ml，尿量400ml。</w:t>
      </w:r>
      <w:r>
        <w:rPr>
          <w:rFonts w:ascii="宋体" w:hAnsi="宋体" w:eastAsia="宋体"/>
          <w:b w:val="0"/>
          <w:sz w:val="21"/>
        </w:rPr>
        <w:br w:type="textWrapping"/>
      </w:r>
      <w:r>
        <w:rPr>
          <w:rFonts w:ascii="宋体" w:hAnsi="宋体" w:eastAsia="宋体"/>
          <w:b w:val="0"/>
          <w:sz w:val="21"/>
        </w:rPr>
        <w:t xml:space="preserve">                                               </w:t>
      </w:r>
    </w:p>
    <w:p w14:paraId="2E555432">
      <w:r>
        <w:rPr>
          <w:rFonts w:ascii="宋体" w:hAnsi="宋体" w:eastAsia="宋体"/>
          <w:b/>
          <w:color w:val="1F3864"/>
          <w:sz w:val="21"/>
        </w:rPr>
        <w:t>首次再手术·手术名称：</w:t>
      </w:r>
    </w:p>
    <w:p w14:paraId="20BD4EBE">
      <w:pPr>
        <w:spacing w:after="120"/>
      </w:pPr>
      <w:r>
        <w:rPr>
          <w:rFonts w:ascii="宋体" w:hAnsi="宋体" w:eastAsia="宋体"/>
          <w:b w:val="0"/>
          <w:sz w:val="21"/>
        </w:rPr>
        <w:t>胃-空肠吻合口闭合术+肠粘连松解术+经腹盆腔穿刺引流术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143FF3F2">
      <w:r>
        <w:rPr>
          <w:rFonts w:ascii="宋体" w:hAnsi="宋体" w:eastAsia="宋体"/>
          <w:b/>
          <w:color w:val="1F3864"/>
          <w:sz w:val="21"/>
        </w:rPr>
        <w:t>首次再手术·手术经过：</w:t>
      </w:r>
    </w:p>
    <w:p w14:paraId="5594A16A">
      <w:pPr>
        <w:spacing w:after="120"/>
      </w:pPr>
      <w:r>
        <w:rPr>
          <w:rFonts w:ascii="宋体" w:hAnsi="宋体" w:eastAsia="宋体"/>
          <w:b w:val="0"/>
          <w:sz w:val="21"/>
        </w:rPr>
        <w:t>1.麻醉满意后，常规消毒铺巾，上导尿管顺利。</w:t>
      </w:r>
      <w:r>
        <w:rPr>
          <w:rFonts w:ascii="宋体" w:hAnsi="宋体" w:eastAsia="宋体"/>
          <w:b w:val="0"/>
          <w:sz w:val="21"/>
        </w:rPr>
        <w:br w:type="textWrapping"/>
      </w:r>
      <w:r>
        <w:rPr>
          <w:rFonts w:ascii="宋体" w:hAnsi="宋体" w:eastAsia="宋体"/>
          <w:b w:val="0"/>
          <w:sz w:val="21"/>
        </w:rPr>
        <w:t>2.取脐上腹正中切口约10cm，分离皮下组织及肌层，逐层进腹。探查见腹腔内大量淡黄色渗液，十二指肠位于左上腹，肠壁水肿、充血，少量脓苔附着，十二指肠近端肠管扩张，</w:t>
      </w:r>
      <w:r>
        <w:rPr>
          <w:rFonts w:ascii="宋体" w:hAnsi="宋体" w:eastAsia="宋体"/>
          <w:b w:val="0"/>
          <w:color w:val="FF0000"/>
          <w:sz w:val="21"/>
        </w:rPr>
        <w:t>整个十二指肠与周围组织粘连严重，扭叠、难以分离</w:t>
      </w:r>
      <w:r>
        <w:rPr>
          <w:rFonts w:ascii="宋体" w:hAnsi="宋体" w:eastAsia="宋体"/>
          <w:b w:val="0"/>
          <w:sz w:val="21"/>
        </w:rPr>
        <w:t>，继续向远端探查，小肠未见明显粘连及扩张，肠管血运良好，回盲部位于左侧腹，与周围组织稍粘连，阑尾断端肿胀，予以4-0丝线荷包缝合后包埋阑尾断端。将距空肠起始端30cm处空肠无张力提至胃大弯侧前壁，行胃空肠吻合，吻合口距离幽门约4cm,吻合口长约3cm，检查吻合口无渗血及气液溢出，并置入鼻空肠营养管一根，通过吻合口约13cm。</w:t>
      </w:r>
      <w:r>
        <w:rPr>
          <w:rFonts w:ascii="宋体" w:hAnsi="宋体" w:eastAsia="宋体"/>
          <w:b w:val="0"/>
          <w:sz w:val="21"/>
        </w:rPr>
        <w:br w:type="textWrapping"/>
      </w:r>
      <w:r>
        <w:rPr>
          <w:rFonts w:ascii="宋体" w:hAnsi="宋体" w:eastAsia="宋体"/>
          <w:b w:val="0"/>
          <w:sz w:val="21"/>
        </w:rPr>
        <w:t>3.检查腹腔无出血，吸尽腹腔积液后留置玻璃酸钠注射液于腹腔预防肠粘连，右下腹置腹腔引流管一根于盆腔最低处，2-0鱼钩线缝合腹膜及肌层，4-0可吸收线缝合伤口皮下，外间断缝合伤口，组织胶粘合皮肤。术中输注输B型RhD阳性新鲜冰冻血浆200ml（血袋号:9000124209800 ）,输注过程未见不良反应，术后拔除气管插管，安返病房。</w:t>
      </w:r>
      <w:r>
        <w:rPr>
          <w:rFonts w:ascii="宋体" w:hAnsi="宋体" w:eastAsia="宋体"/>
          <w:b w:val="0"/>
          <w:sz w:val="21"/>
        </w:rPr>
        <w:br w:type="textWrapping"/>
      </w:r>
      <w:r>
        <w:rPr>
          <w:rFonts w:ascii="宋体" w:hAnsi="宋体" w:eastAsia="宋体"/>
          <w:b w:val="0"/>
          <w:sz w:val="21"/>
        </w:rPr>
        <w:t>4.术中出血约20ml，尿量约200ml。</w:t>
      </w:r>
      <w:r>
        <w:rPr>
          <w:rFonts w:ascii="宋体" w:hAnsi="宋体" w:eastAsia="宋体"/>
          <w:b w:val="0"/>
          <w:sz w:val="21"/>
        </w:rPr>
        <w:br w:type="textWrapping"/>
      </w:r>
      <w:r>
        <w:rPr>
          <w:rFonts w:ascii="宋体" w:hAnsi="宋体" w:eastAsia="宋体"/>
          <w:b w:val="0"/>
          <w:sz w:val="21"/>
        </w:rPr>
        <w:t xml:space="preserve">                                               </w:t>
      </w:r>
    </w:p>
    <w:p w14:paraId="5302DBED">
      <w:r>
        <w:t>————————————————————————</w:t>
      </w:r>
    </w:p>
    <w:p w14:paraId="13335E40">
      <w:r>
        <w:rPr>
          <w:rFonts w:ascii="宋体" w:hAnsi="宋体" w:eastAsia="宋体"/>
          <w:b/>
          <w:color w:val="C0392B"/>
          <w:sz w:val="22"/>
        </w:rPr>
        <w:t>患者编号 36146398    间隔 9 天</w:t>
      </w:r>
    </w:p>
    <w:p w14:paraId="171C1FD7">
      <w:r>
        <w:rPr>
          <w:rFonts w:ascii="宋体" w:hAnsi="宋体" w:eastAsia="宋体"/>
          <w:b/>
          <w:color w:val="1F3864"/>
          <w:sz w:val="21"/>
        </w:rPr>
        <w:t>首台·诊断：</w:t>
      </w:r>
    </w:p>
    <w:p w14:paraId="74485C2E">
      <w:pPr>
        <w:spacing w:after="120"/>
      </w:pPr>
      <w:r>
        <w:rPr>
          <w:rFonts w:ascii="宋体" w:hAnsi="宋体" w:eastAsia="宋体"/>
          <w:b w:val="0"/>
          <w:sz w:val="21"/>
        </w:rPr>
        <w:t>先天性肠旋转不良,肠扭转,粘连性肠梗阻,腹痛,手术的随诊医疗(肠旋转不良术后),变应性鼻炎</w:t>
      </w:r>
      <w:r>
        <w:rPr>
          <w:rFonts w:ascii="宋体" w:hAnsi="宋体" w:eastAsia="宋体"/>
          <w:b w:val="0"/>
          <w:sz w:val="21"/>
        </w:rPr>
        <w:br w:type="textWrapping"/>
      </w:r>
    </w:p>
    <w:p w14:paraId="28D735C0">
      <w:r>
        <w:rPr>
          <w:rFonts w:ascii="宋体" w:hAnsi="宋体" w:eastAsia="宋体"/>
          <w:b/>
          <w:color w:val="1F3864"/>
          <w:sz w:val="21"/>
        </w:rPr>
        <w:t>首台·手术名称：</w:t>
      </w:r>
    </w:p>
    <w:p w14:paraId="5F36F2A3">
      <w:pPr>
        <w:spacing w:after="120"/>
      </w:pPr>
      <w:r>
        <w:rPr>
          <w:rFonts w:ascii="宋体" w:hAnsi="宋体" w:eastAsia="宋体"/>
          <w:b w:val="0"/>
          <w:sz w:val="21"/>
        </w:rPr>
        <w:t>拉德手术+小肠扭转复位术+小肠排列术+肠粘连松解术+经腹盆腔穿刺引流术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7324D0E1">
      <w:r>
        <w:rPr>
          <w:rFonts w:ascii="宋体" w:hAnsi="宋体" w:eastAsia="宋体"/>
          <w:b/>
          <w:color w:val="1F3864"/>
          <w:sz w:val="21"/>
        </w:rPr>
        <w:t>首台·手术经过：</w:t>
      </w:r>
    </w:p>
    <w:p w14:paraId="37550162">
      <w:pPr>
        <w:spacing w:after="120"/>
      </w:pPr>
      <w:r>
        <w:rPr>
          <w:rFonts w:ascii="宋体" w:hAnsi="宋体" w:eastAsia="宋体"/>
          <w:b w:val="0"/>
          <w:sz w:val="21"/>
        </w:rPr>
        <w:t>1、麻醉满意后，患儿取仰卧位，常规消毒铺巾，留置导尿。</w:t>
      </w:r>
      <w:r>
        <w:rPr>
          <w:rFonts w:ascii="宋体" w:hAnsi="宋体" w:eastAsia="宋体"/>
          <w:b w:val="0"/>
          <w:sz w:val="21"/>
        </w:rPr>
        <w:br w:type="textWrapping"/>
      </w:r>
      <w:r>
        <w:rPr>
          <w:rFonts w:ascii="宋体" w:hAnsi="宋体" w:eastAsia="宋体"/>
          <w:b w:val="0"/>
          <w:sz w:val="21"/>
        </w:rPr>
        <w:t>2、分别取下腹部经脐正中切口，逐层进腹。见回盲部位于中上腹，肠系膜旋转约360度，予以复位，原Ladd's板处网膜及肠管粘连，空肠起始段与肠系膜、横结肠系膜均有粘连,小心松解十二指肠系膜对侧和结肠系膜对侧粘连。探查十二指肠和空肠起始段位于肠系膜动静脉右侧，肠系膜动静脉扭转180°，肠系膜动脉位于肠系膜静脉右侧，并且肠系膜根部后腹膜附着点起始点距离约3cm，肠系膜根部窄并较长。</w:t>
      </w:r>
      <w:r>
        <w:rPr>
          <w:rFonts w:ascii="宋体" w:hAnsi="宋体" w:eastAsia="宋体"/>
          <w:b w:val="0"/>
          <w:sz w:val="21"/>
        </w:rPr>
        <w:br w:type="textWrapping"/>
      </w:r>
      <w:r>
        <w:rPr>
          <w:rFonts w:ascii="宋体" w:hAnsi="宋体" w:eastAsia="宋体"/>
          <w:b w:val="0"/>
          <w:sz w:val="21"/>
        </w:rPr>
        <w:t>4、松解粘连后全小肠逆时针180度旋转，回盲部位于右下腹，恢复肠系膜动脉位于肠系膜静脉右侧位置无扭转，松解肠系膜上动静脉系膜与后腹膜附着点至胰腺下缘，于胰腺下缘和肠系膜血管后方穿过系膜间断缝合固定并重建屈氏韧带，将回盲部及升结肠固定于右侧腹膜，将右下回盲部与十二指肠系膜后方固定处之间肠系膜根部与后腹膜固定，保留系膜和后腹膜间十二指肠穿行处2.5cm空间，并十二指肠浆膜和系膜间断缝合避免系膜孔洞形成单一大孔洞并保持系膜对十二指肠无压迫。胃管内注入气体检查胃内气体进入和通过十二指肠到空肠起始段通畅。检查腹腔无出血。术泰舒冲洗腹腔、吸尽腹腔积液后留置海洛特（透明质酸钠凝胶）于腹腔预防肠粘连，右下腹置腹腔引流管一根于盆腔最低处。逐层关腹，腹膜切口下留置倍绫预防切口粘连。组织胶粘合皮肤，手术顺利，术毕返病房。</w:t>
      </w:r>
      <w:r>
        <w:rPr>
          <w:rFonts w:ascii="宋体" w:hAnsi="宋体" w:eastAsia="宋体"/>
          <w:b w:val="0"/>
          <w:sz w:val="21"/>
        </w:rPr>
        <w:br w:type="textWrapping"/>
      </w:r>
      <w:r>
        <w:rPr>
          <w:rFonts w:ascii="宋体" w:hAnsi="宋体" w:eastAsia="宋体"/>
          <w:b w:val="0"/>
          <w:sz w:val="21"/>
        </w:rPr>
        <w:t>5、术中出血约10ml，尿量100ml。</w:t>
      </w:r>
      <w:r>
        <w:rPr>
          <w:rFonts w:ascii="宋体" w:hAnsi="宋体" w:eastAsia="宋体"/>
          <w:b w:val="0"/>
          <w:sz w:val="21"/>
        </w:rPr>
        <w:br w:type="textWrapping"/>
      </w:r>
      <w:r>
        <w:rPr>
          <w:rFonts w:ascii="宋体" w:hAnsi="宋体" w:eastAsia="宋体"/>
          <w:b w:val="0"/>
          <w:sz w:val="21"/>
        </w:rPr>
        <w:t xml:space="preserve">                                               </w:t>
      </w:r>
    </w:p>
    <w:p w14:paraId="492CB4BD">
      <w:r>
        <w:rPr>
          <w:rFonts w:ascii="宋体" w:hAnsi="宋体" w:eastAsia="宋体"/>
          <w:b/>
          <w:color w:val="1F3864"/>
          <w:sz w:val="21"/>
        </w:rPr>
        <w:t>首次再手术·手术名称：</w:t>
      </w:r>
    </w:p>
    <w:p w14:paraId="12D07139">
      <w:pPr>
        <w:spacing w:after="120"/>
      </w:pPr>
      <w:r>
        <w:rPr>
          <w:rFonts w:ascii="宋体" w:hAnsi="宋体" w:eastAsia="宋体"/>
          <w:b w:val="0"/>
          <w:sz w:val="21"/>
        </w:rPr>
        <w:t>鼻空肠营养管置入术+内【遮蔽】十二指肠球囊扩张术+胃镜检查</w:t>
      </w:r>
      <w:r>
        <w:rPr>
          <w:rFonts w:ascii="宋体" w:hAnsi="宋体" w:eastAsia="宋体"/>
          <w:b w:val="0"/>
          <w:sz w:val="21"/>
        </w:rPr>
        <w:br w:type="textWrapping"/>
      </w:r>
      <w:r>
        <w:rPr>
          <w:rFonts w:ascii="宋体" w:hAnsi="宋体" w:eastAsia="宋体"/>
          <w:b w:val="0"/>
          <w:sz w:val="21"/>
        </w:rPr>
        <w:br w:type="textWrapping"/>
      </w:r>
    </w:p>
    <w:p w14:paraId="74C2C8D4">
      <w:r>
        <w:rPr>
          <w:rFonts w:ascii="宋体" w:hAnsi="宋体" w:eastAsia="宋体"/>
          <w:b/>
          <w:color w:val="1F3864"/>
          <w:sz w:val="21"/>
        </w:rPr>
        <w:t>首次再手术·手术经过：</w:t>
      </w:r>
    </w:p>
    <w:p w14:paraId="6CD7624C">
      <w:pPr>
        <w:spacing w:after="120"/>
      </w:pPr>
      <w:r>
        <w:rPr>
          <w:rFonts w:ascii="宋体" w:hAnsi="宋体" w:eastAsia="宋体"/>
          <w:b w:val="0"/>
          <w:sz w:val="21"/>
        </w:rPr>
        <w:t>1.麻醉满意，取左侧卧位，经口置入胃镜。探查至十二指肠水平部，见水平段远端稍狭窄，黏膜稍水肿无溃疡未见食物残渣，胃镜镜身无法通过吹气可见远端。</w:t>
      </w:r>
      <w:r>
        <w:rPr>
          <w:rFonts w:ascii="宋体" w:hAnsi="宋体" w:eastAsia="宋体"/>
          <w:b w:val="0"/>
          <w:sz w:val="21"/>
        </w:rPr>
        <w:br w:type="textWrapping"/>
      </w:r>
      <w:r>
        <w:rPr>
          <w:rFonts w:ascii="宋体" w:hAnsi="宋体" w:eastAsia="宋体"/>
          <w:b w:val="0"/>
          <w:sz w:val="21"/>
        </w:rPr>
        <w:t>2.经胃镜孔道置入直径12mm的带导丝球囊扩张管导丝通过狭窄段到达远端正常肠管，胃镜监视下球囊送入狭窄段后，置于球囊中间位置。充盈球囊后，使狭窄段稍扩大，黏膜无撕裂，小肠远端进气体通畅，检查裂口周围出血，无活动性出血。</w:t>
      </w:r>
      <w:r>
        <w:rPr>
          <w:rFonts w:ascii="宋体" w:hAnsi="宋体" w:eastAsia="宋体"/>
          <w:b w:val="0"/>
          <w:sz w:val="21"/>
        </w:rPr>
        <w:br w:type="textWrapping"/>
      </w:r>
      <w:r>
        <w:rPr>
          <w:rFonts w:ascii="宋体" w:hAnsi="宋体" w:eastAsia="宋体"/>
          <w:b w:val="0"/>
          <w:sz w:val="21"/>
        </w:rPr>
        <w:t>3、退出球囊后，再次进镜拟置入鼻空肠营养管，由于远端小肠进气较顺畅扩张挤压胃镜空间小无法将空肠营养管置入，告知家长情况，空肠营养管置入胃内尝试让营养管自行排入远端空肠，家长表示理解。</w:t>
      </w:r>
      <w:r>
        <w:rPr>
          <w:rFonts w:ascii="宋体" w:hAnsi="宋体" w:eastAsia="宋体"/>
          <w:b w:val="0"/>
          <w:sz w:val="21"/>
        </w:rPr>
        <w:br w:type="textWrapping"/>
      </w:r>
      <w:r>
        <w:rPr>
          <w:rFonts w:ascii="宋体" w:hAnsi="宋体" w:eastAsia="宋体"/>
          <w:b w:val="0"/>
          <w:sz w:val="21"/>
        </w:rPr>
        <w:t>4、吸净胃肠腔内气体，缓慢退出胃镜。术毕，返病房。</w:t>
      </w:r>
      <w:r>
        <w:rPr>
          <w:rFonts w:ascii="宋体" w:hAnsi="宋体" w:eastAsia="宋体"/>
          <w:b w:val="0"/>
          <w:sz w:val="21"/>
        </w:rPr>
        <w:br w:type="textWrapping"/>
      </w:r>
      <w:r>
        <w:rPr>
          <w:rFonts w:ascii="宋体" w:hAnsi="宋体" w:eastAsia="宋体"/>
          <w:b w:val="0"/>
          <w:sz w:val="21"/>
        </w:rPr>
        <w:t xml:space="preserve">                                               </w:t>
      </w:r>
    </w:p>
    <w:p w14:paraId="4318B5E5">
      <w:r>
        <w:t>————————————————————————</w:t>
      </w:r>
    </w:p>
    <w:p w14:paraId="75EE6E01">
      <w:r>
        <w:rPr>
          <w:rFonts w:ascii="宋体" w:hAnsi="宋体" w:eastAsia="宋体"/>
          <w:b/>
          <w:color w:val="C0392B"/>
          <w:sz w:val="22"/>
        </w:rPr>
        <w:t>患者编号 3684368    间隔 10 天</w:t>
      </w:r>
    </w:p>
    <w:p w14:paraId="360D8290">
      <w:r>
        <w:rPr>
          <w:rFonts w:ascii="宋体" w:hAnsi="宋体" w:eastAsia="宋体"/>
          <w:b/>
          <w:color w:val="1F3864"/>
          <w:sz w:val="21"/>
        </w:rPr>
        <w:t>首台·诊断：</w:t>
      </w:r>
    </w:p>
    <w:p w14:paraId="7B307E16">
      <w:pPr>
        <w:spacing w:after="120"/>
      </w:pPr>
      <w:r>
        <w:rPr>
          <w:rFonts w:ascii="宋体" w:hAnsi="宋体" w:eastAsia="宋体"/>
          <w:b w:val="0"/>
          <w:sz w:val="21"/>
        </w:rPr>
        <w:t>肠旋转不良，肠扭转</w:t>
      </w:r>
    </w:p>
    <w:p w14:paraId="61BC57B8">
      <w:r>
        <w:rPr>
          <w:rFonts w:ascii="宋体" w:hAnsi="宋体" w:eastAsia="宋体"/>
          <w:b/>
          <w:color w:val="1F3864"/>
          <w:sz w:val="21"/>
        </w:rPr>
        <w:t>首台·手术名称：</w:t>
      </w:r>
    </w:p>
    <w:p w14:paraId="77886D15">
      <w:pPr>
        <w:spacing w:after="120"/>
      </w:pPr>
      <w:r>
        <w:rPr>
          <w:rFonts w:ascii="宋体" w:hAnsi="宋体" w:eastAsia="宋体"/>
          <w:b w:val="0"/>
          <w:sz w:val="21"/>
        </w:rPr>
        <w:t>拉德手术,【遮蔽】检查,【遮蔽】下阑尾切除术,肠粘连松解术</w:t>
      </w:r>
    </w:p>
    <w:p w14:paraId="164C28F6">
      <w:r>
        <w:rPr>
          <w:rFonts w:ascii="宋体" w:hAnsi="宋体" w:eastAsia="宋体"/>
          <w:b/>
          <w:color w:val="1F3864"/>
          <w:sz w:val="21"/>
        </w:rPr>
        <w:t>首台·手术经过：</w:t>
      </w:r>
    </w:p>
    <w:p w14:paraId="6ADBF08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及5mmTroca建立【遮蔽】，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瑞吉冲洗手术创面后未见明显出血，吸尽腹腔积液后留置海洛特（透明质酸钠凝胶）于腹腔预防肠粘连，解除【遮蔽】，5-0恒生可吸收线缝合伤口皮下后间断缝合皮肤，组织胶粘合皮肤，手术顺利，术毕返病房.</w:t>
      </w:r>
      <w:r>
        <w:rPr>
          <w:rFonts w:ascii="宋体" w:hAnsi="宋体" w:eastAsia="宋体"/>
          <w:b w:val="0"/>
          <w:sz w:val="21"/>
        </w:rPr>
        <w:br w:type="textWrapping"/>
      </w:r>
      <w:r>
        <w:rPr>
          <w:rFonts w:ascii="宋体" w:hAnsi="宋体" w:eastAsia="宋体"/>
          <w:b w:val="0"/>
          <w:sz w:val="21"/>
        </w:rPr>
        <w:t>5、术中出血约10ml，尿量150ml。</w:t>
      </w:r>
    </w:p>
    <w:p w14:paraId="42EB4517">
      <w:r>
        <w:rPr>
          <w:rFonts w:ascii="宋体" w:hAnsi="宋体" w:eastAsia="宋体"/>
          <w:b/>
          <w:color w:val="1F3864"/>
          <w:sz w:val="21"/>
        </w:rPr>
        <w:t>首次再手术·手术名称：</w:t>
      </w:r>
    </w:p>
    <w:p w14:paraId="3480EEC2">
      <w:pPr>
        <w:spacing w:after="120"/>
      </w:pPr>
      <w:r>
        <w:rPr>
          <w:rFonts w:ascii="宋体" w:hAnsi="宋体" w:eastAsia="宋体"/>
          <w:b w:val="0"/>
          <w:sz w:val="21"/>
        </w:rPr>
        <w:t>肠粘连松解术,十二指肠切开术,小肠小肠吻合术,【遮蔽】【遮蔽】【遮蔽】探查术,【遮蔽】检查,腹腔穿刺引流术,皮瓣修整术</w:t>
      </w:r>
    </w:p>
    <w:p w14:paraId="62B78671">
      <w:r>
        <w:rPr>
          <w:rFonts w:ascii="宋体" w:hAnsi="宋体" w:eastAsia="宋体"/>
          <w:b/>
          <w:color w:val="1F3864"/>
          <w:sz w:val="21"/>
        </w:rPr>
        <w:t>首次再手术·手术经过：</w:t>
      </w:r>
    </w:p>
    <w:p w14:paraId="37FFC5C0">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原切口，分别置入5mmTroca建立【遮蔽】，探查腹腔：见十二指肠扩张，十二指肠降部至水平部处见十二指肠及空肠和网膜粘连致密，十二指肠水肿梗阻。回盲部位于右上腹，回盲部与右侧腹壁粘连，空肠起始部位于脊柱中线左侧，中肠旋转180°，十二指肠外侧未见明显ladd's板覆盖。肠管血运良好。</w:t>
      </w:r>
      <w:r>
        <w:rPr>
          <w:rFonts w:ascii="宋体" w:hAnsi="宋体" w:eastAsia="宋体"/>
          <w:b w:val="0"/>
          <w:sz w:val="21"/>
        </w:rPr>
        <w:br w:type="textWrapping"/>
      </w:r>
      <w:r>
        <w:rPr>
          <w:rFonts w:ascii="宋体" w:hAnsi="宋体" w:eastAsia="宋体"/>
          <w:b w:val="0"/>
          <w:sz w:val="21"/>
        </w:rPr>
        <w:t>3、沿十二指肠顺行探查余十二指肠，空肠回肠直至回盲部，未见明显肠穿孔，肠梗阻及肠粘黏。见回盲部粘连于右上腹壁，予以超声刀辅助下分离粘连，顺行探查结肠至结肠脾区，见回盲部至结肠脾区结肠游离，无梗阻坏死情况。将回盲部及横结肠、升结肠置左侧腹部，十二指肠及空肠置右侧腹部。超声刀及分离钳尝试分离十二指肠粘连梗阻，见粘连致密，梗阻分离困难。</w:t>
      </w:r>
      <w:r>
        <w:rPr>
          <w:rFonts w:ascii="宋体" w:hAnsi="宋体" w:eastAsia="宋体"/>
          <w:b w:val="0"/>
          <w:sz w:val="21"/>
        </w:rPr>
        <w:br w:type="textWrapping"/>
      </w:r>
      <w:r>
        <w:rPr>
          <w:rFonts w:ascii="宋体" w:hAnsi="宋体" w:eastAsia="宋体"/>
          <w:b w:val="0"/>
          <w:sz w:val="21"/>
        </w:rPr>
        <w:t>4、术中告知患儿家属术中情况，征得患儿家属同意后予以【遮蔽】【遮蔽】手术。于腹正中线行长约7cm纵形切口，逐层切开进腹。探查找到</w:t>
      </w:r>
      <w:r>
        <w:rPr>
          <w:rFonts w:ascii="宋体" w:hAnsi="宋体" w:eastAsia="宋体"/>
          <w:b w:val="0"/>
          <w:color w:val="FF0000"/>
          <w:sz w:val="21"/>
        </w:rPr>
        <w:t>十二指肠梗阻处，见梗阻处粘连致密，</w:t>
      </w:r>
      <w:r>
        <w:rPr>
          <w:rFonts w:ascii="宋体" w:hAnsi="宋体" w:eastAsia="宋体"/>
          <w:b w:val="0"/>
          <w:sz w:val="21"/>
        </w:rPr>
        <w:t>瘢痕明显，考虑为粘连导致肠梗阻，予以电刀辅助下分离肠粘连，见粘连梗阻处十二指肠明显瘢痕挛缩，粘连分离后梗阻无法缓解，予以十二指肠长轴切开十二指肠，长约2cm，于与长轴垂直横行全层间断吻合十二指肠，外予以浆肌层间断加固。检查吻合口通畅、无漏气漏液及吻合口无狭窄，检查腹腔无出血。术泰舒冲洗手术创面后未见明显出血，术泰舒冲洗腹腔，吸尽腹腔积液后留置海洛特（透明质酸钠凝胶）于腹腔预防肠粘连，逐层关腹。切口外敷敷料后加压包扎。予十二指肠梗阻处留置腹腔引流管一根留置引流。</w:t>
      </w:r>
      <w:r>
        <w:rPr>
          <w:rFonts w:ascii="宋体" w:hAnsi="宋体" w:eastAsia="宋体"/>
          <w:b w:val="0"/>
          <w:sz w:val="21"/>
        </w:rPr>
        <w:br w:type="textWrapping"/>
      </w:r>
      <w:r>
        <w:rPr>
          <w:rFonts w:ascii="宋体" w:hAnsi="宋体" w:eastAsia="宋体"/>
          <w:b w:val="0"/>
          <w:sz w:val="21"/>
        </w:rPr>
        <w:t>5、术中出血20ml，尿量清亮100ml。术毕，患儿回病房。</w:t>
      </w:r>
    </w:p>
    <w:p w14:paraId="2EFC50AF">
      <w:r>
        <w:t>————————————————————————</w:t>
      </w:r>
    </w:p>
    <w:p w14:paraId="0AA2C6C7">
      <w:r>
        <w:rPr>
          <w:rFonts w:ascii="宋体" w:hAnsi="宋体" w:eastAsia="宋体"/>
          <w:b/>
          <w:color w:val="C0392B"/>
          <w:sz w:val="22"/>
        </w:rPr>
        <w:t>患者编号 3729761    间隔 13 天</w:t>
      </w:r>
    </w:p>
    <w:p w14:paraId="2CF79745">
      <w:r>
        <w:rPr>
          <w:rFonts w:ascii="宋体" w:hAnsi="宋体" w:eastAsia="宋体"/>
          <w:b/>
          <w:color w:val="1F3864"/>
          <w:sz w:val="21"/>
        </w:rPr>
        <w:t>首台·诊断：</w:t>
      </w:r>
    </w:p>
    <w:p w14:paraId="33BEFCAE">
      <w:pPr>
        <w:spacing w:after="120"/>
      </w:pPr>
      <w:r>
        <w:rPr>
          <w:rFonts w:ascii="宋体" w:hAnsi="宋体" w:eastAsia="宋体"/>
          <w:b w:val="0"/>
          <w:sz w:val="21"/>
        </w:rPr>
        <w:t>先天性肠旋转不良，双侧腹股沟斜疝</w:t>
      </w:r>
    </w:p>
    <w:p w14:paraId="087D3FFE">
      <w:r>
        <w:rPr>
          <w:rFonts w:ascii="宋体" w:hAnsi="宋体" w:eastAsia="宋体"/>
          <w:b/>
          <w:color w:val="1F3864"/>
          <w:sz w:val="21"/>
        </w:rPr>
        <w:t>首台·手术名称：</w:t>
      </w:r>
    </w:p>
    <w:p w14:paraId="0A1667B8">
      <w:pPr>
        <w:spacing w:after="120"/>
      </w:pPr>
      <w:r>
        <w:rPr>
          <w:rFonts w:ascii="宋体" w:hAnsi="宋体" w:eastAsia="宋体"/>
          <w:b w:val="0"/>
          <w:sz w:val="21"/>
        </w:rPr>
        <w:t>【遮蔽】检查,【遮蔽】下肠粘连松解术,小肠扭转复位术,【遮蔽】下阑尾切除术,【遮蔽】下双侧腹股沟斜疝高位结扎术</w:t>
      </w:r>
    </w:p>
    <w:p w14:paraId="01A00BC1">
      <w:r>
        <w:rPr>
          <w:rFonts w:ascii="宋体" w:hAnsi="宋体" w:eastAsia="宋体"/>
          <w:b/>
          <w:color w:val="1F3864"/>
          <w:sz w:val="21"/>
        </w:rPr>
        <w:t>首台·手术经过：</w:t>
      </w:r>
    </w:p>
    <w:p w14:paraId="667C54CB">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2、取脐部两侧及肝肋缘下各三处小切口，分别置入3mm及3.5mm 【遮蔽】建立【遮蔽】，压力8mmHg。探查腹腔：见十二指肠扩张，回盲部位于右上腹，空肠起始部位于脊柱中线，中肠顺时针旋转360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4-0丝线结扎阑尾并予以切除，电灼残端。松解右侧腹ladd's板，完全松解回盲部，并继续向上松解升结肠。再松解十二指肠外侧ladd's板，拉直十二指肠，并继续向下松解空肠粘连，理顺小肠直至回盲部，系膜宽度约4cm。将回盲部及横结肠、升结肠置左侧腹部，十二指肠及空肠置右侧腹部。</w:t>
      </w:r>
      <w:r>
        <w:rPr>
          <w:rFonts w:ascii="宋体" w:hAnsi="宋体" w:eastAsia="宋体"/>
          <w:b w:val="0"/>
          <w:sz w:val="21"/>
        </w:rPr>
        <w:br w:type="textWrapping"/>
      </w:r>
      <w:r>
        <w:rPr>
          <w:rFonts w:ascii="宋体" w:hAnsi="宋体" w:eastAsia="宋体"/>
          <w:b w:val="0"/>
          <w:sz w:val="21"/>
        </w:rPr>
        <w:t>4、探查见双侧腹膜鞘状突未闭，小开口型，未见内容物。征得监护人同意，双侧同时手术。分别于双侧内环口体表投影（约最下腹横纹）处，切开皮肤、皮下2mm，特制带双2-0丝线斜疝针自切口进入腹膜外，在无创血管钳辅助下，保护好并避开输精管及精索血管，内环口上水平，内荷包缝合并结扎腹膜鞘状突，线结位于皮下。检查双睾丸位于阴囊底。</w:t>
      </w:r>
      <w:r>
        <w:rPr>
          <w:rFonts w:ascii="宋体" w:hAnsi="宋体" w:eastAsia="宋体"/>
          <w:b w:val="0"/>
          <w:sz w:val="21"/>
        </w:rPr>
        <w:br w:type="textWrapping"/>
      </w:r>
      <w:r>
        <w:rPr>
          <w:rFonts w:ascii="宋体" w:hAnsi="宋体" w:eastAsia="宋体"/>
          <w:b w:val="0"/>
          <w:sz w:val="21"/>
        </w:rPr>
        <w:t>5、检查腹腔无出血、双侧腹膜鞘状突闭合好。注入术泰舒冲洗腹腔，海洛特预防肠粘连，解除【遮蔽】，拔出【遮蔽】，可吸收线缝合伤口，组织胶粘合皮肤。</w:t>
      </w:r>
      <w:r>
        <w:rPr>
          <w:rFonts w:ascii="宋体" w:hAnsi="宋体" w:eastAsia="宋体"/>
          <w:b w:val="0"/>
          <w:sz w:val="21"/>
        </w:rPr>
        <w:br w:type="textWrapping"/>
      </w:r>
      <w:r>
        <w:rPr>
          <w:rFonts w:ascii="宋体" w:hAnsi="宋体" w:eastAsia="宋体"/>
          <w:b w:val="0"/>
          <w:sz w:val="21"/>
        </w:rPr>
        <w:t>6、手术顺利，术中出血约0.5ml，未输血，尿量约20ml，术后患儿安返病房。</w:t>
      </w:r>
    </w:p>
    <w:p w14:paraId="6352089B">
      <w:r>
        <w:rPr>
          <w:rFonts w:ascii="宋体" w:hAnsi="宋体" w:eastAsia="宋体"/>
          <w:b/>
          <w:color w:val="1F3864"/>
          <w:sz w:val="21"/>
        </w:rPr>
        <w:t>首次再手术·手术名称：</w:t>
      </w:r>
    </w:p>
    <w:p w14:paraId="366D5224">
      <w:pPr>
        <w:spacing w:after="120"/>
      </w:pPr>
      <w:r>
        <w:rPr>
          <w:rFonts w:ascii="宋体" w:hAnsi="宋体" w:eastAsia="宋体"/>
          <w:b w:val="0"/>
          <w:sz w:val="21"/>
        </w:rPr>
        <w:t>【遮蔽】探查术,肠粘连松解术,十二指肠病损切除术,十二指肠成形术</w:t>
      </w:r>
    </w:p>
    <w:p w14:paraId="35454939">
      <w:r>
        <w:rPr>
          <w:rFonts w:ascii="宋体" w:hAnsi="宋体" w:eastAsia="宋体"/>
          <w:b/>
          <w:color w:val="1F3864"/>
          <w:sz w:val="21"/>
        </w:rPr>
        <w:t>首次再手术·手术经过：</w:t>
      </w:r>
    </w:p>
    <w:p w14:paraId="7596D656">
      <w:pPr>
        <w:spacing w:after="120"/>
      </w:pPr>
      <w:r>
        <w:rPr>
          <w:rFonts w:ascii="宋体" w:hAnsi="宋体" w:eastAsia="宋体"/>
          <w:b w:val="0"/>
          <w:sz w:val="21"/>
        </w:rPr>
        <w:t>1、麻醉满意后，患儿取仰卧位，常规消毒铺巾。2、自右上腹行横行探查切口长约4cm，依次切开入腹，探查腹腔见右上腹肠管及回盲部肠管粘连成角，分离粘连肠管，未见明显坏死、穿孔。术中见胃及十二指肠上段有6cm肠管明显扩张,近端十二指肠直径约3cm，距幽门约3cm处</w:t>
      </w:r>
      <w:r>
        <w:rPr>
          <w:rFonts w:ascii="宋体" w:hAnsi="宋体" w:eastAsia="宋体"/>
          <w:b w:val="0"/>
          <w:color w:val="FF0000"/>
          <w:sz w:val="21"/>
        </w:rPr>
        <w:t>十二指肠内可扪及隔膜</w:t>
      </w:r>
      <w:r>
        <w:rPr>
          <w:rFonts w:ascii="宋体" w:hAnsi="宋体" w:eastAsia="宋体"/>
          <w:b w:val="0"/>
          <w:sz w:val="21"/>
        </w:rPr>
        <w:t>，其以下肠管细小，直径0.5cm。纵行切开隔膜处十二指肠，暴露并切除隔膜。5-0可吸收线横行连续缝合切开的十二指肠。3、检查吻合处肠管通畅，无漏气漏液。冲洗腹腔，留置透明质酸钠一支预防肠粘连，清点纱布器械无误，逐层关腹，皮内缝合伤口。</w:t>
      </w:r>
      <w:r>
        <w:rPr>
          <w:rFonts w:ascii="宋体" w:hAnsi="宋体" w:eastAsia="宋体"/>
          <w:b w:val="0"/>
          <w:sz w:val="21"/>
        </w:rPr>
        <w:br w:type="textWrapping"/>
      </w:r>
      <w:r>
        <w:rPr>
          <w:rFonts w:ascii="宋体" w:hAnsi="宋体" w:eastAsia="宋体"/>
          <w:b w:val="0"/>
          <w:sz w:val="21"/>
        </w:rPr>
        <w:t>4、手术过程顺利，术中失血约3ml，未输血，术后患儿安返病房。</w:t>
      </w:r>
    </w:p>
    <w:p w14:paraId="66BE717E">
      <w:r>
        <w:t>————————————————————————</w:t>
      </w:r>
    </w:p>
    <w:p w14:paraId="308B8BCD">
      <w:r>
        <w:rPr>
          <w:rFonts w:ascii="宋体" w:hAnsi="宋体" w:eastAsia="宋体"/>
          <w:b/>
          <w:color w:val="C0392B"/>
          <w:sz w:val="22"/>
        </w:rPr>
        <w:t>患者编号 3820111    间隔 20 天</w:t>
      </w:r>
    </w:p>
    <w:p w14:paraId="79F11E6D">
      <w:r>
        <w:rPr>
          <w:rFonts w:ascii="宋体" w:hAnsi="宋体" w:eastAsia="宋体"/>
          <w:b/>
          <w:color w:val="1F3864"/>
          <w:sz w:val="21"/>
        </w:rPr>
        <w:t>首台·诊断：</w:t>
      </w:r>
    </w:p>
    <w:p w14:paraId="6115EA94">
      <w:pPr>
        <w:spacing w:after="120"/>
      </w:pPr>
      <w:r>
        <w:rPr>
          <w:rFonts w:ascii="宋体" w:hAnsi="宋体" w:eastAsia="宋体"/>
          <w:b w:val="0"/>
          <w:sz w:val="21"/>
        </w:rPr>
        <w:t>胃破裂、弥漫性腹膜炎、肠旋转不良、阴囊积脓、、下腹壁筋膜炎、感染性休克</w:t>
      </w:r>
    </w:p>
    <w:p w14:paraId="5CBC0C8A">
      <w:r>
        <w:rPr>
          <w:rFonts w:ascii="宋体" w:hAnsi="宋体" w:eastAsia="宋体"/>
          <w:b/>
          <w:color w:val="1F3864"/>
          <w:sz w:val="21"/>
        </w:rPr>
        <w:t>首台·手术名称：</w:t>
      </w:r>
    </w:p>
    <w:p w14:paraId="3488345D">
      <w:pPr>
        <w:spacing w:after="120"/>
      </w:pPr>
      <w:r>
        <w:rPr>
          <w:rFonts w:ascii="宋体" w:hAnsi="宋体" w:eastAsia="宋体"/>
          <w:b w:val="0"/>
          <w:sz w:val="21"/>
        </w:rPr>
        <w:t>【遮蔽】探查、胃破裂修补、ladd's术,，阴囊引流、腹腔引流术</w:t>
      </w:r>
    </w:p>
    <w:p w14:paraId="25DB425A">
      <w:r>
        <w:rPr>
          <w:rFonts w:ascii="宋体" w:hAnsi="宋体" w:eastAsia="宋体"/>
          <w:b/>
          <w:color w:val="1F3864"/>
          <w:sz w:val="21"/>
        </w:rPr>
        <w:t>首台·手术经过：</w:t>
      </w:r>
    </w:p>
    <w:p w14:paraId="5E47B4C4">
      <w:pPr>
        <w:spacing w:after="120"/>
      </w:pPr>
      <w:r>
        <w:rPr>
          <w:rFonts w:ascii="宋体" w:hAnsi="宋体" w:eastAsia="宋体"/>
          <w:b w:val="0"/>
          <w:sz w:val="21"/>
        </w:rPr>
        <w:t>1.麻醉满意后，患儿取仰卧位，常规消毒铺巾。2.经右侧腹部横切口，长约5CM，依次切开入腹，探查腹腔：腹腔内有黄色混浊积液约30ML，肠管覆盖黄色脓苔，肠系膜顺时针扭转360度，回盲部位于中上腹部，和空肠起始部有粘连。胃前壁可见胃破裂，从近贲门处至胃体部，破裂口有5x6x4CM，破裂口边缘的胃壁可见肌层缺损，临近破裂口处0.5CM的胃壁发育薄弱。3.逆时针复位肠系膜。松解Ladd's瓣，拉直十二指肠。松解空肠与回盲部的粘连，松解肠系膜根部的粘连，拓宽肠系膜宽度至5CM。同时套扎阑尾，置回盲部于左上腹，空肠位于右侧腹。4.切除胃破裂边缘约1CM的胃壁，将胃壁用5-0可吸收缝线做连续全层缝合。检查无渗漏。温盐水冲洗腹腔。分别在胃修补处下方及陶氏腔处放置腹腔引流管各一根，固定。5.清点纱布器械无误，逐层关腹。6.双侧阴囊及阴茎包皮水肿明显。切开阴囊后皮肤肉膜后，可见大量黄色积脓自阴囊处流出。阴囊内筋膜组织水肿有较多粪水积聚，分别在左右侧阴囊底部置橡皮片引流。7.术中失血20ml,输注A型红细胞悬液0.5U（9000116226205），输A型Rh(+)冰冻血浆50毫升，编号9000116236674，经过顺利，无不良输血反应。</w:t>
      </w:r>
    </w:p>
    <w:p w14:paraId="3CC68AFA">
      <w:r>
        <w:rPr>
          <w:rFonts w:ascii="宋体" w:hAnsi="宋体" w:eastAsia="宋体"/>
          <w:b/>
          <w:color w:val="1F3864"/>
          <w:sz w:val="21"/>
        </w:rPr>
        <w:t>首次再手术·手术名称：</w:t>
      </w:r>
    </w:p>
    <w:p w14:paraId="4F993132">
      <w:pPr>
        <w:spacing w:after="120"/>
      </w:pPr>
      <w:r>
        <w:rPr>
          <w:rFonts w:ascii="宋体" w:hAnsi="宋体" w:eastAsia="宋体"/>
          <w:b w:val="0"/>
          <w:sz w:val="21"/>
        </w:rPr>
        <w:t>阴囊清创缝合术</w:t>
      </w:r>
    </w:p>
    <w:p w14:paraId="5C65E5F8">
      <w:r>
        <w:rPr>
          <w:rFonts w:ascii="宋体" w:hAnsi="宋体" w:eastAsia="宋体"/>
          <w:b/>
          <w:color w:val="1F3864"/>
          <w:sz w:val="21"/>
        </w:rPr>
        <w:t>首次再手术·手术经过：</w:t>
      </w:r>
    </w:p>
    <w:p w14:paraId="6DD8FDE1">
      <w:pPr>
        <w:spacing w:after="120"/>
      </w:pPr>
      <w:r>
        <w:rPr>
          <w:rFonts w:ascii="宋体" w:hAnsi="宋体" w:eastAsia="宋体"/>
          <w:b w:val="0"/>
          <w:sz w:val="21"/>
        </w:rPr>
        <w:t>取截石位，麻醉满意后常规消毒铺巾，双氧水及活力碘消毒右阴囊坏死皮肤创面，并清理除去结痂。创面下可见右侧睾丸，血运尚可，未见扭转，睾丸周缘筋膜组织均已坏死脱落。双氧水冲洗阴囊内创面后，修剪阴囊坏死皮肤边缘，1号丝线间断缝合阴囊皮肤。无菌敷料包盖伤口后安返。</w:t>
      </w:r>
    </w:p>
    <w:p w14:paraId="3F51049F">
      <w:r>
        <w:t>————————————————————————</w:t>
      </w:r>
    </w:p>
    <w:p w14:paraId="75A61083">
      <w:r>
        <w:rPr>
          <w:rFonts w:ascii="宋体" w:hAnsi="宋体" w:eastAsia="宋体"/>
          <w:b/>
          <w:color w:val="C0392B"/>
          <w:sz w:val="22"/>
        </w:rPr>
        <w:t>患者编号 3930480    间隔 11 天</w:t>
      </w:r>
    </w:p>
    <w:p w14:paraId="428210F7">
      <w:r>
        <w:rPr>
          <w:rFonts w:ascii="宋体" w:hAnsi="宋体" w:eastAsia="宋体"/>
          <w:b/>
          <w:color w:val="1F3864"/>
          <w:sz w:val="21"/>
        </w:rPr>
        <w:t>首台·诊断：</w:t>
      </w:r>
    </w:p>
    <w:p w14:paraId="46A60219">
      <w:pPr>
        <w:spacing w:after="120"/>
      </w:pPr>
      <w:r>
        <w:rPr>
          <w:rFonts w:ascii="宋体" w:hAnsi="宋体" w:eastAsia="宋体"/>
          <w:b w:val="0"/>
          <w:sz w:val="21"/>
        </w:rPr>
        <w:t>先天性肠旋转不良，右侧腹股沟斜疝</w:t>
      </w:r>
    </w:p>
    <w:p w14:paraId="194FB8F8">
      <w:r>
        <w:rPr>
          <w:rFonts w:ascii="宋体" w:hAnsi="宋体" w:eastAsia="宋体"/>
          <w:b/>
          <w:color w:val="1F3864"/>
          <w:sz w:val="21"/>
        </w:rPr>
        <w:t>首台·手术名称：</w:t>
      </w:r>
    </w:p>
    <w:p w14:paraId="0AC2BCD4">
      <w:pPr>
        <w:spacing w:after="120"/>
      </w:pPr>
      <w:r>
        <w:rPr>
          <w:rFonts w:ascii="宋体" w:hAnsi="宋体" w:eastAsia="宋体"/>
          <w:b w:val="0"/>
          <w:sz w:val="21"/>
        </w:rPr>
        <w:t>【遮蔽】探查+Ladd's术+右疝囊高位结扎术</w:t>
      </w:r>
    </w:p>
    <w:p w14:paraId="1637AC51">
      <w:r>
        <w:rPr>
          <w:rFonts w:ascii="宋体" w:hAnsi="宋体" w:eastAsia="宋体"/>
          <w:b/>
          <w:color w:val="1F3864"/>
          <w:sz w:val="21"/>
        </w:rPr>
        <w:t>首台·手术经过：</w:t>
      </w:r>
    </w:p>
    <w:p w14:paraId="53EEFCBB">
      <w:pPr>
        <w:spacing w:after="120"/>
      </w:pPr>
      <w:r>
        <w:rPr>
          <w:rFonts w:ascii="宋体" w:hAnsi="宋体" w:eastAsia="宋体"/>
          <w:b w:val="0"/>
          <w:sz w:val="21"/>
        </w:rPr>
        <w:t>1、平卧位，手术区域常规消毒铺巾；暴露脐正中，可见0异物。予以电刀电灼之，无出血及渗液。</w:t>
      </w:r>
      <w:r>
        <w:rPr>
          <w:rFonts w:ascii="宋体" w:hAnsi="宋体" w:eastAsia="宋体"/>
          <w:b w:val="0"/>
          <w:sz w:val="21"/>
        </w:rPr>
        <w:br w:type="textWrapping"/>
      </w:r>
      <w:r>
        <w:rPr>
          <w:rFonts w:ascii="宋体" w:hAnsi="宋体" w:eastAsia="宋体"/>
          <w:b w:val="0"/>
          <w:sz w:val="21"/>
        </w:rPr>
        <w:t>2、脐环左侧及右上腹分别作3．5ｍｍ、5．5ｍｍ切口，常规建立【遮蔽】人工【遮蔽】，压力8ｍｍＨｇ，分别置入相应大小Troca，内置【遮蔽】目镜、无创血管钳或抓钳。右侧疝环内口未闭合，小开口型，未见内容物。于右侧内环口体表投影（约最下腹横纹）处，切开皮肤、皮下２ｍｍ，特制带双２－０丝线斜疝针自切口进入腹膜外，在无创血管钳辅助下，保护好并避开精索血管及输精管，内环口上水平，内荷包缝合并结扎腹膜鞘状突，线结位于皮下，左侧鞘状突已闭合。</w:t>
      </w:r>
      <w:r>
        <w:rPr>
          <w:rFonts w:ascii="宋体" w:hAnsi="宋体" w:eastAsia="宋体"/>
          <w:b w:val="0"/>
          <w:sz w:val="21"/>
        </w:rPr>
        <w:br w:type="textWrapping"/>
      </w:r>
      <w:r>
        <w:rPr>
          <w:rFonts w:ascii="宋体" w:hAnsi="宋体" w:eastAsia="宋体"/>
          <w:b w:val="0"/>
          <w:sz w:val="21"/>
        </w:rPr>
        <w:t>3、探查腹腔：见中肠顺时针旋转720度，空肠起始段与肠系膜、横结肠系膜均有粘连，位于脊柱偏右侧，十二指肠可见ladd's肥厚索带覆盖，回盲部位于左上腹部。肠管血运暗红，淤血明显。考虑患儿扭转严重同时肠管淤血明显，故【遮蔽】【遮蔽】复位中肠，防止肠管缺血坏死。</w:t>
      </w:r>
      <w:r>
        <w:rPr>
          <w:rFonts w:ascii="宋体" w:hAnsi="宋体" w:eastAsia="宋体"/>
          <w:b w:val="0"/>
          <w:sz w:val="21"/>
        </w:rPr>
        <w:br w:type="textWrapping"/>
      </w:r>
      <w:r>
        <w:rPr>
          <w:rFonts w:ascii="宋体" w:hAnsi="宋体" w:eastAsia="宋体"/>
          <w:b w:val="0"/>
          <w:sz w:val="21"/>
        </w:rPr>
        <w:t>4、取右上腹脐上2厘米做横行切口约4厘米，逐层切开进腹。肠系膜顺时针旋转720度，逆时针复位后，见整个结肠行走在上腹部，小肠位于右下腹，小肠长约200 cm，十二指肠第三段膜状粘连在横结肠系膜上，近端十二指肠明显扩张，部分空肠起始段与肠系膜粘连，分离膜状粘连，使盲肠至横结肠右侧结肠彻底游离并拖至左上腹，显露十二指肠空肠曲，松解ladd's板并拉直，此时见十二指肠降段及受压的水平段扩张充气明显，扪及无隔膜。内套阑尾。将回盲部及横结肠、升结肠置左侧腹部，十二指肠及空肠置右侧腹部，余肠管顺次还纳入腹。流体止血膜冲洗腹腔，透明质酸钠凝胶5毫升腹腔内保留防止粘连，逐层关腹，手术经过顺利，术中出血2毫升，未输血。</w:t>
      </w:r>
    </w:p>
    <w:p w14:paraId="63ECAD05">
      <w:r>
        <w:rPr>
          <w:rFonts w:ascii="宋体" w:hAnsi="宋体" w:eastAsia="宋体"/>
          <w:b/>
          <w:color w:val="1F3864"/>
          <w:sz w:val="21"/>
        </w:rPr>
        <w:t>首次再手术·手术名称：</w:t>
      </w:r>
    </w:p>
    <w:p w14:paraId="386605A6">
      <w:pPr>
        <w:spacing w:after="120"/>
      </w:pPr>
      <w:r>
        <w:rPr>
          <w:rFonts w:ascii="宋体" w:hAnsi="宋体" w:eastAsia="宋体"/>
          <w:b w:val="0"/>
          <w:sz w:val="21"/>
        </w:rPr>
        <w:t>腹壁切口裂开清创缝合+伤口引流术</w:t>
      </w:r>
    </w:p>
    <w:p w14:paraId="1098F83E">
      <w:r>
        <w:rPr>
          <w:rFonts w:ascii="宋体" w:hAnsi="宋体" w:eastAsia="宋体"/>
          <w:b/>
          <w:color w:val="1F3864"/>
          <w:sz w:val="21"/>
        </w:rPr>
        <w:t>首次再手术·手术经过：</w:t>
      </w:r>
    </w:p>
    <w:p w14:paraId="7A0492DE">
      <w:pPr>
        <w:spacing w:after="120"/>
      </w:pPr>
      <w:r>
        <w:rPr>
          <w:rFonts w:ascii="宋体" w:hAnsi="宋体" w:eastAsia="宋体"/>
          <w:b w:val="0"/>
          <w:sz w:val="21"/>
        </w:rPr>
        <w:t>1.取仰卧位，全麻满意后，留置导尿管，常规消毒铺巾2.见原右上腹横行探查切口皮肤、肌层及</w:t>
      </w:r>
      <w:r>
        <w:rPr>
          <w:rFonts w:ascii="宋体" w:hAnsi="宋体" w:eastAsia="宋体"/>
          <w:b w:val="0"/>
          <w:color w:val="FF0000"/>
          <w:sz w:val="21"/>
        </w:rPr>
        <w:t>腹膜全层裂开</w:t>
      </w:r>
      <w:r>
        <w:rPr>
          <w:rFonts w:ascii="宋体" w:hAnsi="宋体" w:eastAsia="宋体"/>
          <w:b w:val="0"/>
          <w:sz w:val="21"/>
        </w:rPr>
        <w:t>，可见肠管外露，切口可见少许黄色分泌物、脂肪坏死及部分瘢痕形成，切缘可见上次手术缝线3.予以清洗创口，清除坏死组织及残留缝线，局部消毒，用吸收线连续缝合腹膜层关闭腹腔，间断缝合肌层，2-0丝线减张缝合肌层2针，于皮下留置负压引流管一根并固定，4-0丝线间断缝合皮肤伤口，无菌纱布加压包扎。4.术中出血0.5ml，未输血，术毕患儿安返病房</w:t>
      </w:r>
    </w:p>
    <w:p w14:paraId="1E22FBA3">
      <w:r>
        <w:t>————————————————————————</w:t>
      </w:r>
    </w:p>
    <w:p w14:paraId="166ABE58">
      <w:r>
        <w:rPr>
          <w:rFonts w:ascii="宋体" w:hAnsi="宋体" w:eastAsia="宋体"/>
          <w:b/>
          <w:color w:val="C0392B"/>
          <w:sz w:val="22"/>
        </w:rPr>
        <w:t>患者编号 4155811    间隔 24 天</w:t>
      </w:r>
    </w:p>
    <w:p w14:paraId="060D7A46">
      <w:r>
        <w:rPr>
          <w:rFonts w:ascii="宋体" w:hAnsi="宋体" w:eastAsia="宋体"/>
          <w:b/>
          <w:color w:val="1F3864"/>
          <w:sz w:val="21"/>
        </w:rPr>
        <w:t>首台·诊断：</w:t>
      </w:r>
    </w:p>
    <w:p w14:paraId="079FD6D7">
      <w:pPr>
        <w:spacing w:after="120"/>
      </w:pPr>
      <w:r>
        <w:rPr>
          <w:rFonts w:ascii="宋体" w:hAnsi="宋体" w:eastAsia="宋体"/>
          <w:b w:val="0"/>
          <w:sz w:val="21"/>
        </w:rPr>
        <w:t>先天性肠旋转不良、先天性肠粘连、乳糜腹、右侧腹股沟斜疝</w:t>
      </w:r>
      <w:r>
        <w:rPr>
          <w:rFonts w:ascii="宋体" w:hAnsi="宋体" w:eastAsia="宋体"/>
          <w:b w:val="0"/>
          <w:sz w:val="21"/>
        </w:rPr>
        <w:br w:type="textWrapping"/>
      </w:r>
    </w:p>
    <w:p w14:paraId="471E566F">
      <w:r>
        <w:rPr>
          <w:rFonts w:ascii="宋体" w:hAnsi="宋体" w:eastAsia="宋体"/>
          <w:b/>
          <w:color w:val="1F3864"/>
          <w:sz w:val="21"/>
        </w:rPr>
        <w:t>首台·手术名称：</w:t>
      </w:r>
    </w:p>
    <w:p w14:paraId="65A2A05D">
      <w:pPr>
        <w:spacing w:after="120"/>
      </w:pPr>
      <w:r>
        <w:rPr>
          <w:rFonts w:ascii="宋体" w:hAnsi="宋体" w:eastAsia="宋体"/>
          <w:b w:val="0"/>
          <w:sz w:val="21"/>
        </w:rPr>
        <w:t>小肠扭转复位术+大肠扭转复位术+【遮蔽】下肠粘连松解术+【遮蔽】下附带阑尾切除术+【遮蔽】下单侧腹股沟斜疝疝囊高位结扎术+经皮腹部引流术</w:t>
      </w:r>
      <w:r>
        <w:rPr>
          <w:rFonts w:ascii="宋体" w:hAnsi="宋体" w:eastAsia="宋体"/>
          <w:b w:val="0"/>
          <w:sz w:val="21"/>
        </w:rPr>
        <w:br w:type="textWrapping"/>
      </w:r>
      <w:r>
        <w:rPr>
          <w:rFonts w:ascii="宋体" w:hAnsi="宋体" w:eastAsia="宋体"/>
          <w:b w:val="0"/>
          <w:sz w:val="21"/>
        </w:rPr>
        <w:br w:type="textWrapping"/>
      </w:r>
    </w:p>
    <w:p w14:paraId="31831C9A">
      <w:r>
        <w:rPr>
          <w:rFonts w:ascii="宋体" w:hAnsi="宋体" w:eastAsia="宋体"/>
          <w:b/>
          <w:color w:val="1F3864"/>
          <w:sz w:val="21"/>
        </w:rPr>
        <w:t>首台·手术经过：</w:t>
      </w:r>
    </w:p>
    <w:p w14:paraId="76141E8A">
      <w:pPr>
        <w:spacing w:after="120"/>
      </w:pPr>
      <w:r>
        <w:rPr>
          <w:rFonts w:ascii="宋体" w:hAnsi="宋体" w:eastAsia="宋体"/>
          <w:b w:val="0"/>
          <w:sz w:val="21"/>
        </w:rPr>
        <w:t>1、平卧位，麻醉满意后留置导尿管，常规消毒铺巾。</w:t>
      </w:r>
      <w:r>
        <w:rPr>
          <w:rFonts w:ascii="宋体" w:hAnsi="宋体" w:eastAsia="宋体"/>
          <w:b w:val="0"/>
          <w:sz w:val="21"/>
        </w:rPr>
        <w:br w:type="textWrapping"/>
      </w:r>
      <w:r>
        <w:rPr>
          <w:rFonts w:ascii="宋体" w:hAnsi="宋体" w:eastAsia="宋体"/>
          <w:b w:val="0"/>
          <w:sz w:val="21"/>
        </w:rPr>
        <w:t>2、脐环左、右侧及右上腹分别作3.0mm切口，常规建立【遮蔽】人工【遮蔽】，压力8mmHg，分别置入相应大小Troca，内置【遮蔽】目镜、无创血管钳或抓钳。右侧疝环内口未闭合，小开口型，未见内容物，左侧疝环内口已闭合。于右侧内环口体表投影（约最下腹横纹）处，切开皮肤、皮下2mm，特制带双2-0丝线斜疝针自切口进入腹膜外，在无创血管钳辅助下，保护好并避开精索血管及输精管，内环口上水平，内荷包缝合并结扎腹膜鞘状突，线结位于皮下，并补充诊断右侧腹股沟斜疝。</w:t>
      </w:r>
      <w:r>
        <w:rPr>
          <w:rFonts w:ascii="宋体" w:hAnsi="宋体" w:eastAsia="宋体"/>
          <w:b w:val="0"/>
          <w:sz w:val="21"/>
        </w:rPr>
        <w:br w:type="textWrapping"/>
      </w:r>
      <w:r>
        <w:rPr>
          <w:rFonts w:ascii="宋体" w:hAnsi="宋体" w:eastAsia="宋体"/>
          <w:b w:val="0"/>
          <w:sz w:val="21"/>
        </w:rPr>
        <w:t>3、探查腹腔：见腹腔内较多黄白色乳糜样渗出，考虑乳糜性腹水。中肠顺时针旋转720度，空肠起始段与肠系膜、横结肠系膜均有粘连，位于脊柱偏右侧，十二指肠可见ladd's肥厚索带覆盖，回盲部位于左上腹部。肠管血运暗红，淤血明显。【遮蔽】下逆时针复位扭转中肠，复位后回肠及结肠血供明显好转，色泽转红润，空肠起始部肠管血供稍差，色泽暗红。游离阑尾系膜，距其根部0.5cm处2-0丝线结扎阑尾并予以切除，电灼残端。松解右侧腹ladd's板，松解回盲部，并继续向上松解升结肠。再松解十二指肠外侧ladd's板，十二指肠第三段膜状粘连在肠系膜上，近端十二指肠明显扩张，空肠起始段亦与肠系膜粘连致密，【遮蔽】下操作困难，遂【遮蔽】【遮蔽】。</w:t>
      </w:r>
      <w:r>
        <w:rPr>
          <w:rFonts w:ascii="宋体" w:hAnsi="宋体" w:eastAsia="宋体"/>
          <w:b w:val="0"/>
          <w:sz w:val="21"/>
        </w:rPr>
        <w:br w:type="textWrapping"/>
      </w:r>
      <w:r>
        <w:rPr>
          <w:rFonts w:ascii="宋体" w:hAnsi="宋体" w:eastAsia="宋体"/>
          <w:b w:val="0"/>
          <w:sz w:val="21"/>
        </w:rPr>
        <w:t>4、取右上腹脐上2厘米做横行切口约4厘米，逐层切开进腹。拖出全部小肠及升结肠、横结肠，仔细松解空肠起始段与肠系膜粘连，使盲肠至横结肠右侧结肠彻底游离并拖至左上腹，显露十二指肠空肠曲，松解ladd's板并拉直，此时见十二指肠降段及受压的水平段扩张充气明显，扪及无隔膜。十二指肠水平段开始至空肠近端肠管色泽暗红，余肠管色泽红润，将回盲部及横结肠、升结肠置左侧腹部，十二指肠及空肠置右侧腹部，余肠管顺次还纳入腹。温盐水冲洗腹腔，检查创面无明显渗血，右下腹留置橡胶引流管1根至陶氏腔，清点纱布器械无误，逐层关腹。无菌纱布加压包扎。</w:t>
      </w:r>
      <w:r>
        <w:rPr>
          <w:rFonts w:ascii="宋体" w:hAnsi="宋体" w:eastAsia="宋体"/>
          <w:b w:val="0"/>
          <w:sz w:val="21"/>
        </w:rPr>
        <w:br w:type="textWrapping"/>
      </w:r>
      <w:r>
        <w:rPr>
          <w:rFonts w:ascii="宋体" w:hAnsi="宋体" w:eastAsia="宋体"/>
          <w:b w:val="0"/>
          <w:sz w:val="21"/>
        </w:rPr>
        <w:t>5、术顺，术中失血5ml，未输血。</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24E4D5A">
      <w:r>
        <w:rPr>
          <w:rFonts w:ascii="宋体" w:hAnsi="宋体" w:eastAsia="宋体"/>
          <w:b/>
          <w:color w:val="1F3864"/>
          <w:sz w:val="21"/>
        </w:rPr>
        <w:t>首次再手术·手术名称：</w:t>
      </w:r>
    </w:p>
    <w:p w14:paraId="6E6DDB43">
      <w:pPr>
        <w:spacing w:after="120"/>
      </w:pPr>
      <w:r>
        <w:rPr>
          <w:rFonts w:ascii="宋体" w:hAnsi="宋体" w:eastAsia="宋体"/>
          <w:b w:val="0"/>
          <w:sz w:val="21"/>
        </w:rPr>
        <w:t>胆总管探查术+肠粘连松解术+经皮胆管引流术+胆管冲洗+胆道造影</w:t>
      </w:r>
      <w:r>
        <w:rPr>
          <w:rFonts w:ascii="宋体" w:hAnsi="宋体" w:eastAsia="宋体"/>
          <w:b w:val="0"/>
          <w:sz w:val="21"/>
        </w:rPr>
        <w:br w:type="textWrapping"/>
      </w:r>
      <w:r>
        <w:rPr>
          <w:rFonts w:ascii="宋体" w:hAnsi="宋体" w:eastAsia="宋体"/>
          <w:b w:val="0"/>
          <w:sz w:val="21"/>
        </w:rPr>
        <w:br w:type="textWrapping"/>
      </w:r>
    </w:p>
    <w:p w14:paraId="415BC59E">
      <w:r>
        <w:rPr>
          <w:rFonts w:ascii="宋体" w:hAnsi="宋体" w:eastAsia="宋体"/>
          <w:b/>
          <w:color w:val="1F3864"/>
          <w:sz w:val="21"/>
        </w:rPr>
        <w:t>首次再手术·手术经过：</w:t>
      </w:r>
    </w:p>
    <w:p w14:paraId="15273D06">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经原手术切口，依次切开入腹，探查腹腔：腹腔内肠管粘连，十二指肠与空肠、肠系膜有粘连，空肠上段与肠系膜亦有粘连，但上述未见粘连成角及索带，十二指肠中上段与胆囊及肝脏亦有粘连，胆囊水肿，肝脏呈胆汁淤积状态，但质地软，未见硬化结节。</w:t>
      </w:r>
      <w:r>
        <w:rPr>
          <w:rFonts w:ascii="宋体" w:hAnsi="宋体" w:eastAsia="宋体"/>
          <w:b w:val="0"/>
          <w:sz w:val="21"/>
        </w:rPr>
        <w:br w:type="textWrapping"/>
      </w:r>
      <w:r>
        <w:rPr>
          <w:rFonts w:ascii="宋体" w:hAnsi="宋体" w:eastAsia="宋体"/>
          <w:b w:val="0"/>
          <w:sz w:val="21"/>
        </w:rPr>
        <w:t>3.松解肠管和胆囊之间的粘连，适当游离胆囊，在胆囊底部置入6号硅胶导尿管，其内有黄绿色胆汁以及胆泥，冲洗胆道，并经该引流管行胆道造影，初次造影时，肝内外胆管均显影，左右肝管有扩张，胆总管上段约0.5cm，造影剂可以到达十二指肠及胃，但十二指肠远端及空肠上段显影不够充分，松解十二指肠与空肠以及肠系膜的粘连后，再次造影，可见十二指肠远端及空肠充分显影；考虑</w:t>
      </w:r>
      <w:r>
        <w:rPr>
          <w:rFonts w:ascii="宋体" w:hAnsi="宋体" w:eastAsia="宋体"/>
          <w:b w:val="0"/>
          <w:color w:val="FF0000"/>
          <w:sz w:val="21"/>
        </w:rPr>
        <w:t>肠管与胆道粘连后不全梗阻之后的继发改变，有可逆的可能</w:t>
      </w:r>
      <w:r>
        <w:rPr>
          <w:rFonts w:ascii="宋体" w:hAnsi="宋体" w:eastAsia="宋体"/>
          <w:b w:val="0"/>
          <w:sz w:val="21"/>
        </w:rPr>
        <w:t>，目前暂不处理。</w:t>
      </w:r>
      <w:r>
        <w:rPr>
          <w:rFonts w:ascii="宋体" w:hAnsi="宋体" w:eastAsia="宋体"/>
          <w:b w:val="0"/>
          <w:sz w:val="21"/>
        </w:rPr>
        <w:br w:type="textWrapping"/>
      </w:r>
      <w:r>
        <w:rPr>
          <w:rFonts w:ascii="宋体" w:hAnsi="宋体" w:eastAsia="宋体"/>
          <w:b w:val="0"/>
          <w:sz w:val="21"/>
        </w:rPr>
        <w:t>4.固定胆囊造瘘管。检查全段小肠肠管通畅，肠管排列完好，清点纱布器械无误，逐层关腹。术中失血2ML，未输血，术后安返病房。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E13FB8F">
      <w:r>
        <w:t>————————————————————————</w:t>
      </w:r>
    </w:p>
    <w:p w14:paraId="7B499FE3">
      <w:r>
        <w:rPr>
          <w:rFonts w:ascii="宋体" w:hAnsi="宋体" w:eastAsia="宋体"/>
          <w:b/>
          <w:color w:val="C0392B"/>
          <w:sz w:val="22"/>
        </w:rPr>
        <w:t>患者编号 4321080    间隔 4 天</w:t>
      </w:r>
    </w:p>
    <w:p w14:paraId="6DA2F53E">
      <w:r>
        <w:rPr>
          <w:rFonts w:ascii="宋体" w:hAnsi="宋体" w:eastAsia="宋体"/>
          <w:b/>
          <w:color w:val="1F3864"/>
          <w:sz w:val="21"/>
        </w:rPr>
        <w:t>首台·诊断：</w:t>
      </w:r>
    </w:p>
    <w:p w14:paraId="55005B2C">
      <w:pPr>
        <w:spacing w:after="120"/>
      </w:pPr>
      <w:r>
        <w:rPr>
          <w:rFonts w:ascii="宋体" w:hAnsi="宋体" w:eastAsia="宋体"/>
          <w:b w:val="0"/>
          <w:sz w:val="21"/>
        </w:rPr>
        <w:t>后颅窝肿瘤；脑积水</w:t>
      </w:r>
      <w:r>
        <w:rPr>
          <w:rFonts w:ascii="宋体" w:hAnsi="宋体" w:eastAsia="宋体"/>
          <w:b w:val="0"/>
          <w:sz w:val="21"/>
        </w:rPr>
        <w:br w:type="textWrapping"/>
      </w:r>
    </w:p>
    <w:p w14:paraId="61F2CCAD">
      <w:r>
        <w:rPr>
          <w:rFonts w:ascii="宋体" w:hAnsi="宋体" w:eastAsia="宋体"/>
          <w:b/>
          <w:color w:val="1F3864"/>
          <w:sz w:val="21"/>
        </w:rPr>
        <w:t>首台·手术名称：</w:t>
      </w:r>
    </w:p>
    <w:p w14:paraId="2E54790C">
      <w:pPr>
        <w:spacing w:after="120"/>
      </w:pPr>
      <w:r>
        <w:rPr>
          <w:rFonts w:ascii="宋体" w:hAnsi="宋体" w:eastAsia="宋体"/>
          <w:b w:val="0"/>
          <w:sz w:val="21"/>
        </w:rPr>
        <w:t>脑室钻孔外引流术+皮瓣修整术</w:t>
      </w:r>
      <w:r>
        <w:rPr>
          <w:rFonts w:ascii="宋体" w:hAnsi="宋体" w:eastAsia="宋体"/>
          <w:b w:val="0"/>
          <w:sz w:val="21"/>
        </w:rPr>
        <w:br w:type="textWrapping"/>
      </w:r>
    </w:p>
    <w:p w14:paraId="27A4A6F7">
      <w:r>
        <w:rPr>
          <w:rFonts w:ascii="宋体" w:hAnsi="宋体" w:eastAsia="宋体"/>
          <w:b/>
          <w:color w:val="1F3864"/>
          <w:sz w:val="21"/>
        </w:rPr>
        <w:t>首台·手术经过：</w:t>
      </w:r>
    </w:p>
    <w:p w14:paraId="2A2C0A80">
      <w:pPr>
        <w:spacing w:after="120"/>
      </w:pPr>
      <w:r>
        <w:rPr>
          <w:rFonts w:ascii="宋体" w:hAnsi="宋体" w:eastAsia="宋体"/>
          <w:b w:val="0"/>
          <w:sz w:val="21"/>
        </w:rPr>
        <w:t>麻醉成功后，患儿取仰卧位，头架固定头部，常规消毒、铺巾，取中线旁开3cm左侧冠状缝前2cm标记手术切口，头部取长约3cm手术直切口，逐层切开皮肤、帽状腱膜及骨膜，显露颅骨后磨钻钻孔直径约0.7cm，用双极电凝在硬脑膜处烧灼止血，"十"字形切开硬脑膜，用脑室引流管穿刺侧脑室，进针约4cm见脑脊液涌出，粗侧压力约400mmH20，留置引流管约6cm，脑脊液引流畅，外观清亮，流出顺畅，将引流管右顶部皮下潜出固定，暂夹闭。伤口处消毒后包扎。患儿术中出血量约5ml，未输血。患儿麻醉清醒后安返病室。</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247DE495">
      <w:r>
        <w:rPr>
          <w:rFonts w:ascii="宋体" w:hAnsi="宋体" w:eastAsia="宋体"/>
          <w:b/>
          <w:color w:val="1F3864"/>
          <w:sz w:val="21"/>
        </w:rPr>
        <w:t>首次再手术·手术名称：</w:t>
      </w:r>
    </w:p>
    <w:p w14:paraId="4EDB4EA6">
      <w:pPr>
        <w:spacing w:after="120"/>
      </w:pPr>
      <w:r>
        <w:rPr>
          <w:rFonts w:ascii="宋体" w:hAnsi="宋体" w:eastAsia="宋体"/>
          <w:b w:val="0"/>
          <w:sz w:val="21"/>
        </w:rPr>
        <w:t>第四脑室病损切除术+脑干病损切除术+椎管内病损切除术+脑室钻孔外引流术+硬脑膜外切开引流术+硬脑膜补片修补术+皮瓣修整术</w:t>
      </w:r>
      <w:r>
        <w:rPr>
          <w:rFonts w:ascii="宋体" w:hAnsi="宋体" w:eastAsia="宋体"/>
          <w:b w:val="0"/>
          <w:sz w:val="21"/>
        </w:rPr>
        <w:br w:type="textWrapping"/>
      </w:r>
    </w:p>
    <w:p w14:paraId="1F9F5027">
      <w:r>
        <w:rPr>
          <w:rFonts w:ascii="宋体" w:hAnsi="宋体" w:eastAsia="宋体"/>
          <w:b/>
          <w:color w:val="1F3864"/>
          <w:sz w:val="21"/>
        </w:rPr>
        <w:t>首次再手术·手术经过：</w:t>
      </w:r>
    </w:p>
    <w:p w14:paraId="6E48E0AA">
      <w:pPr>
        <w:spacing w:after="120"/>
      </w:pPr>
      <w:r>
        <w:rPr>
          <w:rFonts w:ascii="宋体" w:hAnsi="宋体" w:eastAsia="宋体"/>
          <w:b w:val="0"/>
          <w:sz w:val="21"/>
        </w:rPr>
        <w:t>患者平卧手术台上，麻醉后气管插管，成功后患者取俯卧位，头架固定头部，分别于枕外隆凸上6-7cm、旁开3cm及枕部正中左标记线。常规消毒铺巾，依次切开头皮各层，颅骨钻孔一个，尖刀挑开硬脑膜，将一次性使用微创颅脑引流套装的引流管自骨孔送入约8.5cm见无色透明液体喷出，夹闭引流管，将引流管潜行后固定引流管于头皮，依次缝合头皮各层，无菌敷料覆盖。一次连接一次性使用微创颅脑引流套装各组件。</w:t>
      </w:r>
      <w:r>
        <w:rPr>
          <w:rFonts w:ascii="宋体" w:hAnsi="宋体" w:eastAsia="宋体"/>
          <w:b w:val="0"/>
          <w:sz w:val="21"/>
        </w:rPr>
        <w:br w:type="textWrapping"/>
      </w:r>
      <w:r>
        <w:rPr>
          <w:rFonts w:ascii="宋体" w:hAnsi="宋体" w:eastAsia="宋体"/>
          <w:b w:val="0"/>
          <w:sz w:val="21"/>
        </w:rPr>
        <w:t xml:space="preserve">   按枕部正中标记线逐层切开头皮各层，后颅窝撑开器撑开，用针状电极（JBW/X-A A1）沿肌肉白线切开枕部肌肉，直至颅骨，向两侧拨离枕部肌肉，暴露枕骨鳞部及枕骨大孔，于枕骨钻孔3个，铣刀铣开骨瓣，形成骨窗大小约3cm×4cm上至横窦，下至枕骨大孔，电凝硬膜后Y形剪开，部分切除小脑扁桃体，分离telavela，牵开小脑蚓部，向下探查见：脑压高，肿瘤位于小脑蚓部右腹侧，四脑室顶，至右侧小脑半球边缘，牵开小脑蚓部下缘见肿瘤大小约4×5×3cm，呈淡粉红色，质较韧，起源于脑实质，血供一般，首先分离脑干与肿瘤粘连面，粘连较多，分离困难，结束后分块切除肿瘤。大部切除肿瘤后，打通四脑室，创面仔细电凝（JBW/X-b b10）止血。仔细检查术野无活动出血，明胶海绵及速即纱覆盖，以人工硬膜（RDS-6）减张缝合，硬膜缺损处胶原明胶海绵覆盖。置回骨瓣，4枚颅颌面接骨板、8枚颅颌面接骨螺钉固定。严密缝合肌层，分层严密缝合头皮。于头皮下放置8F引流管一根，另从颈部皮肤戳孔引出并固定.手术标本常规送检。</w:t>
      </w:r>
      <w:r>
        <w:rPr>
          <w:rFonts w:ascii="宋体" w:hAnsi="宋体" w:eastAsia="宋体"/>
          <w:b w:val="0"/>
          <w:sz w:val="21"/>
        </w:rPr>
        <w:br w:type="textWrapping"/>
      </w:r>
      <w:r>
        <w:rPr>
          <w:rFonts w:ascii="宋体" w:hAnsi="宋体" w:eastAsia="宋体"/>
          <w:b w:val="0"/>
          <w:sz w:val="21"/>
        </w:rPr>
        <w:t xml:space="preserve">   术中出血量约150ml，输去白细胞红细胞悬液1U，无输血反应。</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D447DA1">
      <w:r>
        <w:t>————————————————————————</w:t>
      </w:r>
    </w:p>
    <w:p w14:paraId="600AE3A0">
      <w:r>
        <w:rPr>
          <w:rFonts w:ascii="宋体" w:hAnsi="宋体" w:eastAsia="宋体"/>
          <w:b/>
          <w:color w:val="C0392B"/>
          <w:sz w:val="22"/>
        </w:rPr>
        <w:t>患者编号 4363211    间隔 15 天</w:t>
      </w:r>
    </w:p>
    <w:p w14:paraId="08C0F9F3">
      <w:r>
        <w:rPr>
          <w:rFonts w:ascii="宋体" w:hAnsi="宋体" w:eastAsia="宋体"/>
          <w:b/>
          <w:color w:val="1F3864"/>
          <w:sz w:val="21"/>
        </w:rPr>
        <w:t>首台·诊断：</w:t>
      </w:r>
    </w:p>
    <w:p w14:paraId="6A49B058">
      <w:pPr>
        <w:spacing w:after="120"/>
      </w:pPr>
      <w:r>
        <w:rPr>
          <w:rFonts w:ascii="宋体" w:hAnsi="宋体" w:eastAsia="宋体"/>
          <w:b w:val="0"/>
          <w:sz w:val="21"/>
        </w:rPr>
        <w:t>先天性肠旋转不良,空肠扭转,结肠扭转,肠粘连,窦性心律失常(窦性心律不齐)</w:t>
      </w:r>
      <w:r>
        <w:rPr>
          <w:rFonts w:ascii="宋体" w:hAnsi="宋体" w:eastAsia="宋体"/>
          <w:b w:val="0"/>
          <w:sz w:val="21"/>
        </w:rPr>
        <w:br w:type="textWrapping"/>
      </w:r>
    </w:p>
    <w:p w14:paraId="77B67E1C">
      <w:r>
        <w:rPr>
          <w:rFonts w:ascii="宋体" w:hAnsi="宋体" w:eastAsia="宋体"/>
          <w:b/>
          <w:color w:val="1F3864"/>
          <w:sz w:val="21"/>
        </w:rPr>
        <w:t>首台·手术名称：</w:t>
      </w:r>
    </w:p>
    <w:p w14:paraId="36A7159E">
      <w:pPr>
        <w:spacing w:after="120"/>
      </w:pPr>
      <w:r>
        <w:rPr>
          <w:rFonts w:ascii="宋体" w:hAnsi="宋体" w:eastAsia="宋体"/>
          <w:b w:val="0"/>
          <w:sz w:val="21"/>
        </w:rPr>
        <w:t>拉德手术+小肠扭转复位术+【遮蔽】下肠粘连松解术+肠系膜固定术+【遮蔽】下附带阑尾切除术+【遮蔽】检查</w:t>
      </w:r>
      <w:r>
        <w:rPr>
          <w:rFonts w:ascii="宋体" w:hAnsi="宋体" w:eastAsia="宋体"/>
          <w:b w:val="0"/>
          <w:sz w:val="21"/>
        </w:rPr>
        <w:br w:type="textWrapping"/>
      </w:r>
      <w:r>
        <w:rPr>
          <w:rFonts w:ascii="宋体" w:hAnsi="宋体" w:eastAsia="宋体"/>
          <w:b w:val="0"/>
          <w:sz w:val="21"/>
        </w:rPr>
        <w:br w:type="textWrapping"/>
      </w:r>
    </w:p>
    <w:p w14:paraId="4E02345E">
      <w:r>
        <w:rPr>
          <w:rFonts w:ascii="宋体" w:hAnsi="宋体" w:eastAsia="宋体"/>
          <w:b/>
          <w:color w:val="1F3864"/>
          <w:sz w:val="21"/>
        </w:rPr>
        <w:t>首台·手术经过：</w:t>
      </w:r>
    </w:p>
    <w:p w14:paraId="601F00AD">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两侧及肝肋缘下各三处小切口，分别置入5mmTroca建立【遮蔽】，探查腹腔：见十二指肠稍扩张，回盲部位于右上腹，空肠起始部位于脊柱中线，中肠顺时针旋转720°，整体复位后见横结肠被大网膜包裹，松解包裹横结肠网膜，肠管完全复位后见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松解右侧腹ladd's板，完全松解回盲部，并继续向上松解升结肠。再松解十二指肠外侧ladd's板，拉直十二指肠，并继续向下松解空肠粘连，理顺小肠直至回盲部，系膜宽度约4cm。上掀回盲部和小肠，患儿调整头低脚高位后见小肠系膜后腹膜止点位置高，小肠系膜根短，将小肠系膜止点开始和后腹膜连续2-0爱惜康缝合至骶髂交界水平。游离阑尾系膜，距其根部0.5cm处2-0丝线结扎阑尾并予以切除，电灼残端。</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4、将回盲部及横结肠、升结肠置左侧腹部，十二指肠及空肠置右侧腹部。检查腹腔无出血。术泰舒冲洗腹腔解除【遮蔽】，5-0恒生可吸收线缝合伤口皮下，组织胶粘合皮肤，手术顺利，术毕返病房.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5、术中出血约5ml，尿量200ml。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98A954E">
      <w:r>
        <w:rPr>
          <w:rFonts w:ascii="宋体" w:hAnsi="宋体" w:eastAsia="宋体"/>
          <w:b/>
          <w:color w:val="1F3864"/>
          <w:sz w:val="21"/>
        </w:rPr>
        <w:t>首次再手术·手术名称：</w:t>
      </w:r>
    </w:p>
    <w:p w14:paraId="75FC8511">
      <w:pPr>
        <w:spacing w:after="120"/>
      </w:pPr>
      <w:r>
        <w:rPr>
          <w:rFonts w:ascii="宋体" w:hAnsi="宋体" w:eastAsia="宋体"/>
          <w:b w:val="0"/>
          <w:sz w:val="21"/>
        </w:rPr>
        <w:t>肠粘连松解术+十二指肠空肠吻合术+【遮蔽】检查+【遮蔽】【遮蔽】【遮蔽】探查术+经腹盆腔穿刺引流术</w:t>
      </w:r>
      <w:r>
        <w:rPr>
          <w:rFonts w:ascii="宋体" w:hAnsi="宋体" w:eastAsia="宋体"/>
          <w:b w:val="0"/>
          <w:sz w:val="21"/>
        </w:rPr>
        <w:br w:type="textWrapping"/>
      </w:r>
      <w:r>
        <w:rPr>
          <w:rFonts w:ascii="宋体" w:hAnsi="宋体" w:eastAsia="宋体"/>
          <w:b w:val="0"/>
          <w:sz w:val="21"/>
        </w:rPr>
        <w:br w:type="textWrapping"/>
      </w:r>
    </w:p>
    <w:p w14:paraId="5BEBB02D">
      <w:r>
        <w:rPr>
          <w:rFonts w:ascii="宋体" w:hAnsi="宋体" w:eastAsia="宋体"/>
          <w:b/>
          <w:color w:val="1F3864"/>
          <w:sz w:val="21"/>
        </w:rPr>
        <w:t>首次再手术·手术经过：</w:t>
      </w:r>
    </w:p>
    <w:p w14:paraId="028A19E9">
      <w:pPr>
        <w:spacing w:after="120"/>
      </w:pPr>
      <w:r>
        <w:rPr>
          <w:rFonts w:ascii="宋体" w:hAnsi="宋体" w:eastAsia="宋体"/>
          <w:b w:val="0"/>
          <w:sz w:val="21"/>
        </w:rPr>
        <w:t>1、麻醉满意后，患儿取仰卧位，上尿管，常规消毒铺巾。</w:t>
      </w:r>
      <w:r>
        <w:rPr>
          <w:rFonts w:ascii="宋体" w:hAnsi="宋体" w:eastAsia="宋体"/>
          <w:b w:val="0"/>
          <w:sz w:val="21"/>
        </w:rPr>
        <w:br w:type="textWrapping"/>
      </w:r>
      <w:r>
        <w:rPr>
          <w:rFonts w:ascii="宋体" w:hAnsi="宋体" w:eastAsia="宋体"/>
          <w:b w:val="0"/>
          <w:sz w:val="21"/>
        </w:rPr>
        <w:t>2、分别取脐部左侧、右侧原切口长约0.5cm切口，置入5mmTroca建立【遮蔽】，置入【遮蔽】操作钳，探查腹腔：见十二指肠近端稍扩张，</w:t>
      </w:r>
      <w:r>
        <w:rPr>
          <w:rFonts w:ascii="宋体" w:hAnsi="宋体" w:eastAsia="宋体"/>
          <w:b w:val="0"/>
          <w:color w:val="FF0000"/>
          <w:sz w:val="21"/>
        </w:rPr>
        <w:t>十二指肠降段至空肠起始部肠管与大网膜粘连，扭曲</w:t>
      </w:r>
      <w:r>
        <w:rPr>
          <w:rFonts w:ascii="宋体" w:hAnsi="宋体" w:eastAsia="宋体"/>
          <w:b w:val="0"/>
          <w:sz w:val="21"/>
        </w:rPr>
        <w:t>，回盲部位于上中腹部，肠管血运良好，无缺血坏死，无扭转。十二指肠水平部远端粘连致密，【遮蔽】下肠粘连分离困难，遂【遮蔽】【遮蔽】。</w:t>
      </w:r>
      <w:r>
        <w:rPr>
          <w:rFonts w:ascii="宋体" w:hAnsi="宋体" w:eastAsia="宋体"/>
          <w:b w:val="0"/>
          <w:sz w:val="21"/>
        </w:rPr>
        <w:br w:type="textWrapping"/>
      </w:r>
      <w:r>
        <w:rPr>
          <w:rFonts w:ascii="宋体" w:hAnsi="宋体" w:eastAsia="宋体"/>
          <w:b w:val="0"/>
          <w:sz w:val="21"/>
        </w:rPr>
        <w:t>3、取消【遮蔽】，于右侧腹脐上取长约8cm横行切口，逐层进腹。钝锐性结合分离松解十二指肠部粘连，粘连过于致密无法分离，遂于</w:t>
      </w:r>
      <w:r>
        <w:rPr>
          <w:rFonts w:ascii="宋体" w:hAnsi="宋体" w:eastAsia="宋体"/>
          <w:b w:val="0"/>
          <w:color w:val="FF0000"/>
          <w:sz w:val="21"/>
        </w:rPr>
        <w:t>十二指肠（降部与水平部交界处）与空肠近端行侧侧吻合</w:t>
      </w:r>
      <w:r>
        <w:rPr>
          <w:rFonts w:ascii="宋体" w:hAnsi="宋体" w:eastAsia="宋体"/>
          <w:b w:val="0"/>
          <w:sz w:val="21"/>
        </w:rPr>
        <w:t>，吻合后吻合口肠内容物通过顺畅，检查无漏气漏液。检查肠系膜根部肠系膜上静脉有少量渗血，予以6-0普利线缝合，于粘连分离创面上覆以大清生物纸防止再次粘连。</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手术创面后未见明显出血、生理盐水冲洗腹腔、吸尽腹腔积液后，于肠管均匀涂抹海洛特（透明质酸钠凝胶）于腹腔预防肠粘连，留置腹腔引流管一根于盆腔底部，于切口下予以倍绫防止切口粘连，遂以2-0可吸收线缝合腹膜及肌层，5-0恒生可吸收线缝合伤口皮下，皮下缝合伤口，组织胶粘合皮肤，手术顺利，术毕返病房。</w:t>
      </w:r>
      <w:r>
        <w:rPr>
          <w:rFonts w:ascii="宋体" w:hAnsi="宋体" w:eastAsia="宋体"/>
          <w:b w:val="0"/>
          <w:sz w:val="21"/>
        </w:rPr>
        <w:br w:type="textWrapping"/>
      </w:r>
      <w:r>
        <w:rPr>
          <w:rFonts w:ascii="宋体" w:hAnsi="宋体" w:eastAsia="宋体"/>
          <w:b w:val="0"/>
          <w:sz w:val="21"/>
        </w:rPr>
        <w:t>5、术中出血约80ml，尿量200ml，未输血。</w:t>
      </w:r>
      <w:r>
        <w:rPr>
          <w:rFonts w:ascii="宋体" w:hAnsi="宋体" w:eastAsia="宋体"/>
          <w:b w:val="0"/>
          <w:sz w:val="21"/>
        </w:rPr>
        <w:br w:type="textWrapping"/>
      </w:r>
      <w:r>
        <w:rPr>
          <w:rFonts w:ascii="宋体" w:hAnsi="宋体" w:eastAsia="宋体"/>
          <w:b w:val="0"/>
          <w:sz w:val="21"/>
        </w:rPr>
        <w:t xml:space="preserve">                                               </w:t>
      </w:r>
    </w:p>
    <w:p w14:paraId="73DC1770">
      <w:r>
        <w:t>————————————————————————</w:t>
      </w:r>
    </w:p>
    <w:p w14:paraId="42493B95">
      <w:r>
        <w:rPr>
          <w:rFonts w:ascii="宋体" w:hAnsi="宋体" w:eastAsia="宋体"/>
          <w:b/>
          <w:color w:val="C0392B"/>
          <w:sz w:val="22"/>
        </w:rPr>
        <w:t>患者编号 442202    间隔 19 天</w:t>
      </w:r>
    </w:p>
    <w:p w14:paraId="295B113F">
      <w:r>
        <w:rPr>
          <w:rFonts w:ascii="宋体" w:hAnsi="宋体" w:eastAsia="宋体"/>
          <w:b/>
          <w:color w:val="1F3864"/>
          <w:sz w:val="21"/>
        </w:rPr>
        <w:t>首台·诊断：</w:t>
      </w:r>
    </w:p>
    <w:p w14:paraId="28A6DC69">
      <w:pPr>
        <w:spacing w:after="120"/>
      </w:pPr>
      <w:r>
        <w:rPr>
          <w:rFonts w:ascii="宋体" w:hAnsi="宋体" w:eastAsia="宋体"/>
          <w:b w:val="0"/>
          <w:sz w:val="21"/>
        </w:rPr>
        <w:t>先天性肠旋转不良</w:t>
      </w:r>
    </w:p>
    <w:p w14:paraId="267566AD">
      <w:r>
        <w:rPr>
          <w:rFonts w:ascii="宋体" w:hAnsi="宋体" w:eastAsia="宋体"/>
          <w:b/>
          <w:color w:val="1F3864"/>
          <w:sz w:val="21"/>
        </w:rPr>
        <w:t>首台·手术名称：</w:t>
      </w:r>
    </w:p>
    <w:p w14:paraId="1BC46870">
      <w:pPr>
        <w:spacing w:after="120"/>
      </w:pPr>
      <w:r>
        <w:rPr>
          <w:rFonts w:ascii="宋体" w:hAnsi="宋体" w:eastAsia="宋体"/>
          <w:b w:val="0"/>
          <w:sz w:val="21"/>
        </w:rPr>
        <w:t>【遮蔽】ladd's术</w:t>
      </w:r>
    </w:p>
    <w:p w14:paraId="50709381">
      <w:r>
        <w:rPr>
          <w:rFonts w:ascii="宋体" w:hAnsi="宋体" w:eastAsia="宋体"/>
          <w:b/>
          <w:color w:val="1F3864"/>
          <w:sz w:val="21"/>
        </w:rPr>
        <w:t>首台·手术经过：</w:t>
      </w:r>
    </w:p>
    <w:p w14:paraId="4A35FD68">
      <w:pPr>
        <w:spacing w:after="120"/>
      </w:pPr>
      <w:r>
        <w:rPr>
          <w:rFonts w:ascii="宋体" w:hAnsi="宋体" w:eastAsia="宋体"/>
          <w:b w:val="0"/>
          <w:sz w:val="21"/>
        </w:rPr>
        <w:t>1.取仰卧位，留置导尿管，常规消毒铺巾。</w:t>
      </w:r>
      <w:r>
        <w:rPr>
          <w:rFonts w:ascii="宋体" w:hAnsi="宋体" w:eastAsia="宋体"/>
          <w:b w:val="0"/>
          <w:sz w:val="21"/>
        </w:rPr>
        <w:br w:type="textWrapping"/>
      </w:r>
      <w:r>
        <w:rPr>
          <w:rFonts w:ascii="宋体" w:hAnsi="宋体" w:eastAsia="宋体"/>
          <w:b w:val="0"/>
          <w:sz w:val="21"/>
        </w:rPr>
        <w:t>2.于脐轮左侧做小切口，置入3mm【遮蔽】并固定，进【遮蔽】监视，分别于右上腹及右中腹做小切口，各置入3mm【遮蔽】进操作钳，探查双侧鞘状突已闭合，小肠及肠系膜顺时针扭转，回盲部位于右上腹。从回盲部向近端逆时钟复位肠管360度。进电凝钩凝扎阑尾系膜血管，于阑尾根部环形结扎，用电凝钩于阑尾根部结扎处远端约3mm处切除阑尾送病检，并处理阑尾残端粘膜。沿十二指肠起始部向远端小肠，用超声刀分离Ladd's板，Ladd's板较致密，分离Ladd's板后，检查肠系膜已摊平无扭转，十二指肠、空肠拉直位于右侧腹，回盲部位于左侧腹。胃管注气，检查十二指肠、空肠肠管充气良好，手术野无活动性出血，予以海洛特冲洗腹腔预防肠粘连。取消【遮蔽】，拔除【遮蔽】，间断缝合肌层、皮下组织，蛋白吸收线缝合各伤口一针，组织胶粘合皮肤，包扎伤口。</w:t>
      </w:r>
      <w:r>
        <w:rPr>
          <w:rFonts w:ascii="宋体" w:hAnsi="宋体" w:eastAsia="宋体"/>
          <w:b w:val="0"/>
          <w:sz w:val="21"/>
        </w:rPr>
        <w:br w:type="textWrapping"/>
      </w:r>
      <w:r>
        <w:rPr>
          <w:rFonts w:ascii="宋体" w:hAnsi="宋体" w:eastAsia="宋体"/>
          <w:b w:val="0"/>
          <w:sz w:val="21"/>
        </w:rPr>
        <w:t>3.术中出血约1ml，未输血，术毕患儿安返病房。</w:t>
      </w:r>
    </w:p>
    <w:p w14:paraId="5A3A88DE">
      <w:r>
        <w:rPr>
          <w:rFonts w:ascii="宋体" w:hAnsi="宋体" w:eastAsia="宋体"/>
          <w:b/>
          <w:color w:val="1F3864"/>
          <w:sz w:val="21"/>
        </w:rPr>
        <w:t>首次再手术·手术名称：</w:t>
      </w:r>
    </w:p>
    <w:p w14:paraId="5BC54F4E">
      <w:pPr>
        <w:spacing w:after="120"/>
      </w:pPr>
      <w:r>
        <w:rPr>
          <w:rFonts w:ascii="宋体" w:hAnsi="宋体" w:eastAsia="宋体"/>
          <w:b w:val="0"/>
          <w:sz w:val="21"/>
        </w:rPr>
        <w:t>肠粘连松解，肠切除肠吻合，腹腔引流术</w:t>
      </w:r>
    </w:p>
    <w:p w14:paraId="03CE9FFA">
      <w:r>
        <w:rPr>
          <w:rFonts w:ascii="宋体" w:hAnsi="宋体" w:eastAsia="宋体"/>
          <w:b/>
          <w:color w:val="1F3864"/>
          <w:sz w:val="21"/>
        </w:rPr>
        <w:t>首次再手术·手术经过：</w:t>
      </w:r>
    </w:p>
    <w:p w14:paraId="00EA3635">
      <w:pPr>
        <w:spacing w:after="120"/>
      </w:pPr>
      <w:r>
        <w:rPr>
          <w:rFonts w:ascii="宋体" w:hAnsi="宋体" w:eastAsia="宋体"/>
          <w:b w:val="0"/>
          <w:sz w:val="21"/>
        </w:rPr>
        <w:t>1.麻醉满意后常规消毒铺巾。2.取右中上腹横行切口约5cm，逐层切【遮蔽】壁进入腹腔，腹腔有较多淡黄色腹水，拖出全部肠管检查，见回肠及结肠充盈扩张，</w:t>
      </w:r>
      <w:r>
        <w:rPr>
          <w:rFonts w:ascii="宋体" w:hAnsi="宋体" w:eastAsia="宋体"/>
          <w:b w:val="0"/>
          <w:color w:val="FF0000"/>
          <w:sz w:val="21"/>
        </w:rPr>
        <w:t>回盲部阑尾切除处与末端回肠粘连成角，予以松解</w:t>
      </w:r>
      <w:r>
        <w:rPr>
          <w:rFonts w:ascii="宋体" w:hAnsi="宋体" w:eastAsia="宋体"/>
          <w:b w:val="0"/>
          <w:sz w:val="21"/>
        </w:rPr>
        <w:t>，其余小肠未见异常。十二指肠被松解Ladd's band 处（降部及水平部)肠管粘连严重，一处折叠成角粘连至十二指肠梗阻，仔细分离粘连，分离时有约1cm长肠段浆膜缺损及约1mm粘膜穿孔，修补粘膜穿孔。纵行修补浆膜缺损后，有较多肠粘膜被挤压至十二指肠腔，检查气体通过该处肠管不畅，为防止腔内梗阻，遂</w:t>
      </w:r>
      <w:r>
        <w:rPr>
          <w:rFonts w:ascii="宋体" w:hAnsi="宋体" w:eastAsia="宋体"/>
          <w:b w:val="0"/>
          <w:color w:val="FF0000"/>
          <w:sz w:val="21"/>
        </w:rPr>
        <w:t>切除该段十二指肠，两断端行端端吻合术</w:t>
      </w:r>
      <w:r>
        <w:rPr>
          <w:rFonts w:ascii="宋体" w:hAnsi="宋体" w:eastAsia="宋体"/>
          <w:b w:val="0"/>
          <w:sz w:val="21"/>
        </w:rPr>
        <w:t>，术毕检查吻合口通畅，吻合口处涂以纤维蛋白胶，冲洗腹腔，右下腹打孔置腹腔引流管于右侧结肠旁沟，腹腔注入防粘剂，缝合腹壁。切除肠管送病检。</w:t>
      </w:r>
      <w:r>
        <w:rPr>
          <w:rFonts w:ascii="宋体" w:hAnsi="宋体" w:eastAsia="宋体"/>
          <w:b w:val="0"/>
          <w:sz w:val="21"/>
        </w:rPr>
        <w:br w:type="textWrapping"/>
      </w:r>
      <w:r>
        <w:rPr>
          <w:rFonts w:ascii="宋体" w:hAnsi="宋体" w:eastAsia="宋体"/>
          <w:b w:val="0"/>
          <w:sz w:val="21"/>
        </w:rPr>
        <w:t>3.术毕，患儿安返病房。</w:t>
      </w:r>
    </w:p>
    <w:p w14:paraId="357D8B7A">
      <w:r>
        <w:t>————————————————————————</w:t>
      </w:r>
    </w:p>
    <w:p w14:paraId="771F9DCD">
      <w:r>
        <w:rPr>
          <w:rFonts w:ascii="宋体" w:hAnsi="宋体" w:eastAsia="宋体"/>
          <w:b/>
          <w:color w:val="C0392B"/>
          <w:sz w:val="22"/>
        </w:rPr>
        <w:t>患者编号 4921963    间隔 13 天</w:t>
      </w:r>
    </w:p>
    <w:p w14:paraId="2D71544E">
      <w:r>
        <w:rPr>
          <w:rFonts w:ascii="宋体" w:hAnsi="宋体" w:eastAsia="宋体"/>
          <w:b/>
          <w:color w:val="1F3864"/>
          <w:sz w:val="21"/>
        </w:rPr>
        <w:t>首台·诊断：</w:t>
      </w:r>
    </w:p>
    <w:p w14:paraId="4826EEF2">
      <w:pPr>
        <w:spacing w:after="120"/>
      </w:pPr>
      <w:r>
        <w:rPr>
          <w:rFonts w:ascii="宋体" w:hAnsi="宋体" w:eastAsia="宋体"/>
          <w:b w:val="0"/>
          <w:sz w:val="21"/>
        </w:rPr>
        <w:t>1.先天性肠旋转不良 ，肠动力低下 2.新生儿呼吸窘迫综合征 3.极低出生体重儿(1000-1249g) 4.新生儿肺炎 5.新生儿呼吸衰竭 6.早产儿(孕期等于或大于28整周,但小于32整周) 7.出生窒息 8.动脉导管未闭 9.房间隔缺损(继发孔型) 10.主动脉瓣及三尖瓣关闭不全 11.肺动脉高压 12.早产性贫血 13.新生儿高胆红素血症</w:t>
      </w:r>
      <w:r>
        <w:rPr>
          <w:rFonts w:ascii="宋体" w:hAnsi="宋体" w:eastAsia="宋体"/>
          <w:b w:val="0"/>
          <w:sz w:val="21"/>
        </w:rPr>
        <w:br w:type="textWrapping"/>
      </w:r>
    </w:p>
    <w:p w14:paraId="6A5F2E12">
      <w:r>
        <w:rPr>
          <w:rFonts w:ascii="宋体" w:hAnsi="宋体" w:eastAsia="宋体"/>
          <w:b/>
          <w:color w:val="1F3864"/>
          <w:sz w:val="21"/>
        </w:rPr>
        <w:t>首台·手术名称：</w:t>
      </w:r>
    </w:p>
    <w:p w14:paraId="1D5965E9">
      <w:pPr>
        <w:spacing w:after="120"/>
      </w:pPr>
      <w:r>
        <w:rPr>
          <w:rFonts w:ascii="宋体" w:hAnsi="宋体" w:eastAsia="宋体"/>
          <w:b w:val="0"/>
          <w:sz w:val="21"/>
        </w:rPr>
        <w:t>小肠扭转复位术+大肠扭转复位术+肠粘连松解术+附带阑尾切除术+腹腔冲洗检查</w:t>
      </w:r>
      <w:r>
        <w:rPr>
          <w:rFonts w:ascii="宋体" w:hAnsi="宋体" w:eastAsia="宋体"/>
          <w:b w:val="0"/>
          <w:sz w:val="21"/>
        </w:rPr>
        <w:br w:type="textWrapping"/>
      </w:r>
      <w:r>
        <w:rPr>
          <w:rFonts w:ascii="宋体" w:hAnsi="宋体" w:eastAsia="宋体"/>
          <w:b w:val="0"/>
          <w:sz w:val="21"/>
        </w:rPr>
        <w:br w:type="textWrapping"/>
      </w:r>
    </w:p>
    <w:p w14:paraId="7C37C873">
      <w:r>
        <w:rPr>
          <w:rFonts w:ascii="宋体" w:hAnsi="宋体" w:eastAsia="宋体"/>
          <w:b/>
          <w:color w:val="1F3864"/>
          <w:sz w:val="21"/>
        </w:rPr>
        <w:t>首台·手术经过：</w:t>
      </w:r>
    </w:p>
    <w:p w14:paraId="44DBE7CC">
      <w:pPr>
        <w:spacing w:after="120"/>
      </w:pPr>
      <w:r>
        <w:rPr>
          <w:rFonts w:ascii="宋体" w:hAnsi="宋体" w:eastAsia="宋体"/>
          <w:b w:val="0"/>
          <w:sz w:val="21"/>
        </w:rPr>
        <w:br w:type="textWrapping"/>
      </w:r>
      <w:r>
        <w:rPr>
          <w:rFonts w:ascii="宋体" w:hAnsi="宋体" w:eastAsia="宋体"/>
          <w:b w:val="0"/>
          <w:sz w:val="21"/>
        </w:rPr>
        <w:t xml:space="preserve">    取平卧位，于上述麻醉下，常规消毒皮肤，留置尿管，铺无菌巾，取右上腹横切口长约3cm，电凝止血，逐层进入腹腔。探查腹腔，见回盲部位于左上腹，小肠顺时针扭转360度，逆时针复位后，见整个结肠行走在上腹部，结肠迂曲粘连，有膜状索带包盖迂曲的结肠，起始部位于右下腹，小肠长约120cm，十二指肠降段和水平段膜状粘连在肠系膜根部，被索带状韧带压迫形成梗阻，部分空肠起始段与肠系膜粘连，近端十二指肠明显扩张，分离膜状粘连，松解韧带后显露十二指肠并拉直，此时见十二指肠降段及受压的水平段扩张充气明显，扪至无隔膜。松解黏连的结肠后将回盲部置于左上腹，常规切除阑尾，还纳横结肠、升结肠置左侧腹部，十二指肠及空肠置右侧腹部，附带切除阑尾切除并送病理检查。余肠管顺次还纳入腹，清点纱布器械无误，逐层关腹。术顺，术中失血0.5ml，未输血。术后不能拔出气管插管，转新生儿NICU继续治疗。</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DF35228">
      <w:r>
        <w:rPr>
          <w:rFonts w:ascii="宋体" w:hAnsi="宋体" w:eastAsia="宋体"/>
          <w:b/>
          <w:color w:val="1F3864"/>
          <w:sz w:val="21"/>
        </w:rPr>
        <w:t>首次再手术·手术名称：</w:t>
      </w:r>
    </w:p>
    <w:p w14:paraId="17FACD09">
      <w:pPr>
        <w:spacing w:after="120"/>
      </w:pPr>
      <w:r>
        <w:rPr>
          <w:rFonts w:ascii="宋体" w:hAnsi="宋体" w:eastAsia="宋体"/>
          <w:b w:val="0"/>
          <w:sz w:val="21"/>
        </w:rPr>
        <w:t>十二指肠病损切除术+小肠小肠吻合术+肠粘连松解术</w:t>
      </w:r>
      <w:r>
        <w:rPr>
          <w:rFonts w:ascii="宋体" w:hAnsi="宋体" w:eastAsia="宋体"/>
          <w:b w:val="0"/>
          <w:sz w:val="21"/>
        </w:rPr>
        <w:br w:type="textWrapping"/>
      </w:r>
      <w:r>
        <w:rPr>
          <w:rFonts w:ascii="宋体" w:hAnsi="宋体" w:eastAsia="宋体"/>
          <w:b w:val="0"/>
          <w:sz w:val="21"/>
        </w:rPr>
        <w:br w:type="textWrapping"/>
      </w:r>
    </w:p>
    <w:p w14:paraId="4F575AD2">
      <w:r>
        <w:rPr>
          <w:rFonts w:ascii="宋体" w:hAnsi="宋体" w:eastAsia="宋体"/>
          <w:b/>
          <w:color w:val="1F3864"/>
          <w:sz w:val="21"/>
        </w:rPr>
        <w:t>首次再手术·手术经过：</w:t>
      </w:r>
    </w:p>
    <w:p w14:paraId="5B31258B">
      <w:pPr>
        <w:spacing w:after="120"/>
      </w:pPr>
      <w:r>
        <w:rPr>
          <w:rFonts w:ascii="宋体" w:hAnsi="宋体" w:eastAsia="宋体"/>
          <w:b w:val="0"/>
          <w:sz w:val="21"/>
        </w:rPr>
        <w:br w:type="textWrapping"/>
      </w:r>
      <w:r>
        <w:rPr>
          <w:rFonts w:ascii="宋体" w:hAnsi="宋体" w:eastAsia="宋体"/>
          <w:b w:val="0"/>
          <w:sz w:val="21"/>
        </w:rPr>
        <w:t>1、患儿仰卧位，麻醉显效后常规消毒铺巾</w:t>
      </w:r>
      <w:r>
        <w:rPr>
          <w:rFonts w:ascii="宋体" w:hAnsi="宋体" w:eastAsia="宋体"/>
          <w:b w:val="0"/>
          <w:sz w:val="21"/>
        </w:rPr>
        <w:br w:type="textWrapping"/>
      </w:r>
      <w:r>
        <w:rPr>
          <w:rFonts w:ascii="宋体" w:hAnsi="宋体" w:eastAsia="宋体"/>
          <w:b w:val="0"/>
          <w:sz w:val="21"/>
        </w:rPr>
        <w:t>2、右上腹原横切口进腹，探查腹腔，见切口下部分肠管与切口下腹壁黏连，松解肠管黏连，拖出全部小肠到切口外探查，见肠系膜无扭转，回盲部位于左上腹部，结肠位于左侧腹。十二指肠位于右侧腹，彻底松解游离十二指肠后，见十二指肠球部高度扩张，胃幽门未见肥厚，但在十二指肠降段有狭窄移行处，水平段十二指肠亦呈细小表现。扪及十二指肠降段时可扪及肠腔内有隔膜，遂于隔膜处对系膜缘肠管表面纵行切开长为2cm，见隔膜壁厚，中间有小孔洞通联近远端，隔膜稍下方内侧壁可见乳突，内有胆汁流出。远离乳突沿隔膜边缘完整切除后用5-0可吸收线间断缝合创缘，纵切横行缝合肠管对系膜缘切口，检查无吻合口漏，肠道顺利还纳回腹腔，吻合口处肠管予以蓓秀胶水外涂，流体止血膜冲洗腹腔，透明质酸钠凝胶2.5毫升腹腔内保留防止粘连，逐层关腹，术中出血约1.5ml，检查无活动性出血，逐层关闭切口。</w:t>
      </w:r>
      <w:r>
        <w:rPr>
          <w:rFonts w:ascii="宋体" w:hAnsi="宋体" w:eastAsia="宋体"/>
          <w:b w:val="0"/>
          <w:sz w:val="21"/>
        </w:rPr>
        <w:br w:type="textWrapping"/>
      </w:r>
      <w:r>
        <w:rPr>
          <w:rFonts w:ascii="宋体" w:hAnsi="宋体" w:eastAsia="宋体"/>
          <w:b w:val="0"/>
          <w:sz w:val="21"/>
        </w:rPr>
        <w:t>3、术毕，患儿不能拔出气管插管，故转新生儿NICU继续呼吸机辅助通气治疗。切除隔膜组织送病检。</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6373A133">
      <w:r>
        <w:t>————————————————————————</w:t>
      </w:r>
    </w:p>
    <w:p w14:paraId="5683C7A7">
      <w:r>
        <w:rPr>
          <w:rFonts w:ascii="宋体" w:hAnsi="宋体" w:eastAsia="宋体"/>
          <w:b/>
          <w:color w:val="C0392B"/>
          <w:sz w:val="22"/>
        </w:rPr>
        <w:t>患者编号 4977587    间隔 17 天</w:t>
      </w:r>
    </w:p>
    <w:p w14:paraId="242889D0">
      <w:r>
        <w:rPr>
          <w:rFonts w:ascii="宋体" w:hAnsi="宋体" w:eastAsia="宋体"/>
          <w:b/>
          <w:color w:val="1F3864"/>
          <w:sz w:val="21"/>
        </w:rPr>
        <w:t>首台·诊断：</w:t>
      </w:r>
    </w:p>
    <w:p w14:paraId="10A5014F">
      <w:pPr>
        <w:spacing w:after="120"/>
      </w:pPr>
      <w:r>
        <w:rPr>
          <w:rFonts w:ascii="宋体" w:hAnsi="宋体" w:eastAsia="宋体"/>
          <w:b w:val="0"/>
          <w:sz w:val="21"/>
        </w:rPr>
        <w:t>肠旋转不良，新生儿高胆红素血症，早产儿,房间隔缺损</w:t>
      </w:r>
    </w:p>
    <w:p w14:paraId="567D6BBF">
      <w:r>
        <w:rPr>
          <w:rFonts w:ascii="宋体" w:hAnsi="宋体" w:eastAsia="宋体"/>
          <w:b/>
          <w:color w:val="1F3864"/>
          <w:sz w:val="21"/>
        </w:rPr>
        <w:t>首台·手术名称：</w:t>
      </w:r>
    </w:p>
    <w:p w14:paraId="21A34091">
      <w:pPr>
        <w:spacing w:after="120"/>
      </w:pPr>
      <w:r>
        <w:rPr>
          <w:rFonts w:ascii="宋体" w:hAnsi="宋体" w:eastAsia="宋体"/>
          <w:b w:val="0"/>
          <w:sz w:val="21"/>
        </w:rPr>
        <w:t>【遮蔽】ladd's术</w:t>
      </w:r>
    </w:p>
    <w:p w14:paraId="29BB89FC">
      <w:r>
        <w:rPr>
          <w:rFonts w:ascii="宋体" w:hAnsi="宋体" w:eastAsia="宋体"/>
          <w:b/>
          <w:color w:val="1F3864"/>
          <w:sz w:val="21"/>
        </w:rPr>
        <w:t>首台·手术经过：</w:t>
      </w:r>
    </w:p>
    <w:p w14:paraId="1DA056DE">
      <w:pPr>
        <w:spacing w:after="120"/>
      </w:pPr>
      <w:r>
        <w:rPr>
          <w:rFonts w:ascii="宋体" w:hAnsi="宋体" w:eastAsia="宋体"/>
          <w:b w:val="0"/>
          <w:sz w:val="21"/>
        </w:rPr>
        <w:t>1.麻醉满意后，患儿取仰卧位，常规消毒铺巾。2.在左侧脐旁置入3mm 【遮蔽】，在麦氏点及右中腹部置入3.5mm【遮蔽】，置入3mm【遮蔽】，探查腹腔：回盲部位于中上腹部，与空肠起始部粘连紧密。十二指肠外侧可见ladd's瓣。肠系膜根部顺时针扭转360°。肠管血运尚可。3.逆时针复位肠管系膜。松解Ladd's瓣及回盲部与空肠的粘连。拉直十二指肠。切除阑尾。检查肠管系膜无扭转，远端肠管充气良好。回盲部置于左下腹部。空肠上段置于右侧腹部。4.清点纱布器械无误，撤除【遮蔽】。术毕。术中失血1Ml,未输血。</w:t>
      </w:r>
    </w:p>
    <w:p w14:paraId="33068899">
      <w:r>
        <w:rPr>
          <w:rFonts w:ascii="宋体" w:hAnsi="宋体" w:eastAsia="宋体"/>
          <w:b/>
          <w:color w:val="1F3864"/>
          <w:sz w:val="21"/>
        </w:rPr>
        <w:t>首次再手术·手术名称：</w:t>
      </w:r>
    </w:p>
    <w:p w14:paraId="6364ED05">
      <w:pPr>
        <w:spacing w:after="120"/>
      </w:pPr>
      <w:r>
        <w:rPr>
          <w:rFonts w:ascii="宋体" w:hAnsi="宋体" w:eastAsia="宋体"/>
          <w:b w:val="0"/>
          <w:sz w:val="21"/>
        </w:rPr>
        <w:t>【遮蔽】探查术+肠粘连松解术</w:t>
      </w:r>
    </w:p>
    <w:p w14:paraId="6896F083">
      <w:r>
        <w:rPr>
          <w:rFonts w:ascii="宋体" w:hAnsi="宋体" w:eastAsia="宋体"/>
          <w:b/>
          <w:color w:val="1F3864"/>
          <w:sz w:val="21"/>
        </w:rPr>
        <w:t>首次再手术·手术经过：</w:t>
      </w:r>
    </w:p>
    <w:p w14:paraId="2C904B6D">
      <w:pPr>
        <w:spacing w:after="120"/>
      </w:pPr>
      <w:r>
        <w:rPr>
          <w:rFonts w:ascii="宋体" w:hAnsi="宋体" w:eastAsia="宋体"/>
          <w:b w:val="0"/>
          <w:sz w:val="21"/>
        </w:rPr>
        <w:t>患儿取仰卧位，麻醉满意后常规消毒铺巾，取右上腹切口约4厘米，锐性分离进腹。拖出全部小肠至切口外探查，可见回盲部位于左中腹，部分末端回肠与盲肠、阑尾残端粘连，有大网膜包盖。</w:t>
      </w:r>
      <w:r>
        <w:rPr>
          <w:rFonts w:ascii="宋体" w:hAnsi="宋体" w:eastAsia="宋体"/>
          <w:b w:val="0"/>
          <w:color w:val="FF0000"/>
          <w:sz w:val="21"/>
        </w:rPr>
        <w:t>十二指肠可见球部及降段被膜状物包盖，肠管与该处系膜致密粘连</w:t>
      </w:r>
      <w:r>
        <w:rPr>
          <w:rFonts w:ascii="宋体" w:hAnsi="宋体" w:eastAsia="宋体"/>
          <w:b w:val="0"/>
          <w:sz w:val="21"/>
        </w:rPr>
        <w:t>分离该处粘连后可见阑尾残端有粪瘘，予以缝合后阑尾残端后作荷包包埋残端。探查，十二指肠呈"之"字形粘连屈曲形成梗阻，近端胃体高度扩张，远端空肠充气不明显，</w:t>
      </w:r>
      <w:r>
        <w:rPr>
          <w:rFonts w:ascii="宋体" w:hAnsi="宋体" w:eastAsia="宋体"/>
          <w:b w:val="0"/>
          <w:color w:val="FF0000"/>
          <w:sz w:val="21"/>
        </w:rPr>
        <w:t>松解索带及粘连</w:t>
      </w:r>
      <w:r>
        <w:rPr>
          <w:rFonts w:ascii="宋体" w:hAnsi="宋体" w:eastAsia="宋体"/>
          <w:b w:val="0"/>
          <w:sz w:val="21"/>
        </w:rPr>
        <w:t>，拉直十二指肠置于右侧腹。肠系膜根部未能扩展亦与十二指肠部分粘连，扩展肠系膜，往胃内注入空气100毫升，可见肠气通过十二指肠顺利，远端空肠充气明显。将回盲部及横结肠、升结肠置左侧腹部，十二指肠及空肠置右侧腹部，余肠管顺次还纳入腹。流体止血膜50毫升冲洗腹腔，透明质酸钠凝胶5毫升腹腔内保留防止粘连，清点纱布器械无误，逐层关腹。组织胶粘合皮肤切口。术顺，术中失血2ml，未输血。</w:t>
      </w:r>
    </w:p>
    <w:p w14:paraId="5602A2E1">
      <w:r>
        <w:t>————————————————————————</w:t>
      </w:r>
    </w:p>
    <w:p w14:paraId="29D861DB">
      <w:r>
        <w:rPr>
          <w:rFonts w:ascii="宋体" w:hAnsi="宋体" w:eastAsia="宋体"/>
          <w:b/>
          <w:color w:val="C0392B"/>
          <w:sz w:val="22"/>
        </w:rPr>
        <w:t>患者编号 5019054    间隔 15 天</w:t>
      </w:r>
    </w:p>
    <w:p w14:paraId="6EC303C7">
      <w:r>
        <w:rPr>
          <w:rFonts w:ascii="宋体" w:hAnsi="宋体" w:eastAsia="宋体"/>
          <w:b/>
          <w:color w:val="1F3864"/>
          <w:sz w:val="21"/>
        </w:rPr>
        <w:t>首台·诊断：</w:t>
      </w:r>
    </w:p>
    <w:p w14:paraId="0F6D9076">
      <w:pPr>
        <w:spacing w:after="120"/>
      </w:pPr>
      <w:r>
        <w:rPr>
          <w:rFonts w:ascii="宋体" w:hAnsi="宋体" w:eastAsia="宋体"/>
          <w:b w:val="0"/>
          <w:sz w:val="21"/>
        </w:rPr>
        <w:t>先天性肠旋转不良</w:t>
      </w:r>
    </w:p>
    <w:p w14:paraId="64944FED">
      <w:r>
        <w:rPr>
          <w:rFonts w:ascii="宋体" w:hAnsi="宋体" w:eastAsia="宋体"/>
          <w:b/>
          <w:color w:val="1F3864"/>
          <w:sz w:val="21"/>
        </w:rPr>
        <w:t>首台·手术名称：</w:t>
      </w:r>
    </w:p>
    <w:p w14:paraId="7A33EAD9">
      <w:pPr>
        <w:spacing w:after="120"/>
      </w:pPr>
      <w:r>
        <w:rPr>
          <w:rFonts w:ascii="宋体" w:hAnsi="宋体" w:eastAsia="宋体"/>
          <w:b w:val="0"/>
          <w:sz w:val="21"/>
        </w:rPr>
        <w:t>【遮蔽】Ladd's术</w:t>
      </w:r>
    </w:p>
    <w:p w14:paraId="25D5C40B">
      <w:r>
        <w:rPr>
          <w:rFonts w:ascii="宋体" w:hAnsi="宋体" w:eastAsia="宋体"/>
          <w:b/>
          <w:color w:val="1F3864"/>
          <w:sz w:val="21"/>
        </w:rPr>
        <w:t>首台·手术经过：</w:t>
      </w:r>
    </w:p>
    <w:p w14:paraId="43B8A1D2">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遮蔽】，压力6ｍｍＨｇ，右侧腹及右肋缘下5mm切口分别置入相应大小Ｔｒｏｃａ，内置无创血管钳、【遮蔽】目镜及超声刀。探查双侧腹股沟管未见开放的内环口。</w:t>
      </w:r>
      <w:r>
        <w:rPr>
          <w:rFonts w:ascii="宋体" w:hAnsi="宋体" w:eastAsia="宋体"/>
          <w:b w:val="0"/>
          <w:sz w:val="21"/>
        </w:rPr>
        <w:br w:type="textWrapping"/>
      </w:r>
      <w:r>
        <w:rPr>
          <w:rFonts w:ascii="宋体" w:hAnsi="宋体" w:eastAsia="宋体"/>
          <w:b w:val="0"/>
          <w:sz w:val="21"/>
        </w:rPr>
        <w:t>３、探查腹腔，见胃及十二指肠扩张、苍白，回盲部位于右上腹，常规处理阑尾系膜血管并切除阑尾。以超声刀钝性分离Ladd板至十二指肠、空肠可垂直游离向下，将旋转不良肠管予以复位，小肠位于右上腹、回盲部位于左侧腹部。。</w:t>
      </w:r>
      <w:r>
        <w:rPr>
          <w:rFonts w:ascii="宋体" w:hAnsi="宋体" w:eastAsia="宋体"/>
          <w:b w:val="0"/>
          <w:sz w:val="21"/>
        </w:rPr>
        <w:br w:type="textWrapping"/>
      </w:r>
      <w:r>
        <w:rPr>
          <w:rFonts w:ascii="宋体" w:hAnsi="宋体" w:eastAsia="宋体"/>
          <w:b w:val="0"/>
          <w:sz w:val="21"/>
        </w:rPr>
        <w:t>4、检查腹腔无出血，放出腹腔残气，拔出两Ｔｒｏｃａ，对合伤口皮肤，医用顺康胶粘合并包扎。术中失血1ml，未输血，手术顺利，术毕。</w:t>
      </w:r>
    </w:p>
    <w:p w14:paraId="4807E1C1">
      <w:r>
        <w:rPr>
          <w:rFonts w:ascii="宋体" w:hAnsi="宋体" w:eastAsia="宋体"/>
          <w:b/>
          <w:color w:val="1F3864"/>
          <w:sz w:val="21"/>
        </w:rPr>
        <w:t>首次再手术·手术名称：</w:t>
      </w:r>
    </w:p>
    <w:p w14:paraId="680B9812">
      <w:pPr>
        <w:spacing w:after="120"/>
      </w:pPr>
      <w:r>
        <w:rPr>
          <w:rFonts w:ascii="宋体" w:hAnsi="宋体" w:eastAsia="宋体"/>
          <w:b w:val="0"/>
          <w:sz w:val="21"/>
        </w:rPr>
        <w:t>【遮蔽】辅助肠粘连松解、【遮蔽】肠切除肠吻合、腹腔引流术</w:t>
      </w:r>
    </w:p>
    <w:p w14:paraId="51E85E38">
      <w:r>
        <w:rPr>
          <w:rFonts w:ascii="宋体" w:hAnsi="宋体" w:eastAsia="宋体"/>
          <w:b/>
          <w:color w:val="1F3864"/>
          <w:sz w:val="21"/>
        </w:rPr>
        <w:t>首次再手术·手术经过：</w:t>
      </w:r>
    </w:p>
    <w:p w14:paraId="787469CF">
      <w:pPr>
        <w:spacing w:after="120"/>
      </w:pPr>
      <w:r>
        <w:rPr>
          <w:rFonts w:ascii="宋体" w:hAnsi="宋体" w:eastAsia="宋体"/>
          <w:b w:val="0"/>
          <w:sz w:val="21"/>
        </w:rPr>
        <w:t>1.取仰卧位，麻醉满意后，留置导尿管，常规消毒铺巾。2.分别于脐轮左侧、右上腹及右中腹做小切口，分别置入3mm及5mm【遮蔽】，建立【遮蔽】，探查腹腔，见小肠广泛粘连，近端小肠扩张积气，距回盲部50cm处</w:t>
      </w:r>
      <w:r>
        <w:rPr>
          <w:rFonts w:ascii="宋体" w:hAnsi="宋体" w:eastAsia="宋体"/>
          <w:b w:val="0"/>
          <w:color w:val="FF0000"/>
          <w:sz w:val="21"/>
        </w:rPr>
        <w:t>回肠与原右下腹【遮蔽】戮孔处腹膜粘连并悬吊至腹壁</w:t>
      </w:r>
      <w:r>
        <w:rPr>
          <w:rFonts w:ascii="宋体" w:hAnsi="宋体" w:eastAsia="宋体"/>
          <w:b w:val="0"/>
          <w:sz w:val="21"/>
        </w:rPr>
        <w:t>，其远端小肠充气不良，考虑有粘连性肠梗阻，由于粘连紧密【遮蔽】下无法分离，遂取消【遮蔽】，拔除【遮蔽】，【遮蔽】【遮蔽】。3.于右中上腹做横行探查切口，逐层进腹，分离肠粘连，暴露梗阻处肠管与腹壁粘连，切除粘连处腹膜及肠壁，行肠切除肠吻合术，检查吻合口通过良好，无漏气漏液，探查见十二指肠及空肠通过良好，肠气充盈可，中肠系膜无扭转，结肠位于左侧腹，检查手术野无活动性出血，清点器械敷料无误后，于右下腹戮孔处留置橡皮引流管至直肠子宫陷凹并固定，留置术泰舒15ml预防肠粘连，连续缝合腹膜关闭腹腔，间断缝合肌层及皮下组织，吸收线皮内缝合伤口，组织胶粘合皮肤，包扎伤口。4.术中出血约2ml，未输血，术患儿安返病房。</w:t>
      </w:r>
    </w:p>
    <w:p w14:paraId="2E863EC2">
      <w:r>
        <w:t>————————————————————————</w:t>
      </w:r>
    </w:p>
    <w:p w14:paraId="172355CE">
      <w:r>
        <w:rPr>
          <w:rFonts w:ascii="宋体" w:hAnsi="宋体" w:eastAsia="宋体"/>
          <w:b/>
          <w:color w:val="C0392B"/>
          <w:sz w:val="22"/>
        </w:rPr>
        <w:t>患者编号 551310    间隔 16 天</w:t>
      </w:r>
    </w:p>
    <w:p w14:paraId="44EB8DC3">
      <w:r>
        <w:rPr>
          <w:rFonts w:ascii="宋体" w:hAnsi="宋体" w:eastAsia="宋体"/>
          <w:b/>
          <w:color w:val="1F3864"/>
          <w:sz w:val="21"/>
        </w:rPr>
        <w:t>首台·诊断：</w:t>
      </w:r>
    </w:p>
    <w:p w14:paraId="01A1F37F">
      <w:pPr>
        <w:spacing w:after="120"/>
      </w:pPr>
      <w:r>
        <w:rPr>
          <w:rFonts w:ascii="宋体" w:hAnsi="宋体" w:eastAsia="宋体"/>
          <w:b w:val="0"/>
          <w:sz w:val="21"/>
        </w:rPr>
        <w:t>先天性肠旋转不良，（左侧）单侧腹股沟斜疝</w:t>
      </w:r>
      <w:r>
        <w:rPr>
          <w:rFonts w:ascii="宋体" w:hAnsi="宋体" w:eastAsia="宋体"/>
          <w:b w:val="0"/>
          <w:sz w:val="21"/>
        </w:rPr>
        <w:br w:type="textWrapping"/>
      </w:r>
    </w:p>
    <w:p w14:paraId="3BD81FE8">
      <w:r>
        <w:rPr>
          <w:rFonts w:ascii="宋体" w:hAnsi="宋体" w:eastAsia="宋体"/>
          <w:b/>
          <w:color w:val="1F3864"/>
          <w:sz w:val="21"/>
        </w:rPr>
        <w:t>首台·手术名称：</w:t>
      </w:r>
    </w:p>
    <w:p w14:paraId="1CFB94D5">
      <w:pPr>
        <w:spacing w:after="120"/>
      </w:pPr>
      <w:r>
        <w:rPr>
          <w:rFonts w:ascii="宋体" w:hAnsi="宋体" w:eastAsia="宋体"/>
          <w:b w:val="0"/>
          <w:sz w:val="21"/>
        </w:rPr>
        <w:t>小肠扭转复位术+拉德手术+附带阑尾切除术+【遮蔽】检查+【遮蔽】下单侧腹股沟斜疝疝囊高位结扎术</w:t>
      </w:r>
      <w:r>
        <w:rPr>
          <w:rFonts w:ascii="宋体" w:hAnsi="宋体" w:eastAsia="宋体"/>
          <w:b w:val="0"/>
          <w:sz w:val="21"/>
        </w:rPr>
        <w:br w:type="textWrapping"/>
      </w:r>
      <w:r>
        <w:rPr>
          <w:rFonts w:ascii="宋体" w:hAnsi="宋体" w:eastAsia="宋体"/>
          <w:b w:val="0"/>
          <w:sz w:val="21"/>
        </w:rPr>
        <w:br w:type="textWrapping"/>
      </w:r>
    </w:p>
    <w:p w14:paraId="098C5FDF">
      <w:r>
        <w:rPr>
          <w:rFonts w:ascii="宋体" w:hAnsi="宋体" w:eastAsia="宋体"/>
          <w:b/>
          <w:color w:val="1F3864"/>
          <w:sz w:val="21"/>
        </w:rPr>
        <w:t>首台·手术经过：</w:t>
      </w:r>
    </w:p>
    <w:p w14:paraId="7EE451E3">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分别于脐部左侧，右侧平脐腹直肌外侧缘、肝肋缘下与腋前线交界处取约0.5cm小切口，分别置入三个5mm【遮蔽】建立【遮蔽】。探查腹腔：见胃以及十二指肠近端扩张，回盲部位于中上腹，空肠起始部位于脊柱中线，中肠顺时针旋转720°，十二指肠外侧可见ladd's板覆盖，升结肠与侧腹壁见ladd's板粘连。肠管血运良好，左侧鞘状突未闭合，小型开口，右侧鞘状突闭合。</w:t>
      </w:r>
      <w:r>
        <w:rPr>
          <w:rFonts w:ascii="宋体" w:hAnsi="宋体" w:eastAsia="宋体"/>
          <w:b w:val="0"/>
          <w:sz w:val="21"/>
        </w:rPr>
        <w:br w:type="textWrapping"/>
      </w:r>
      <w:r>
        <w:rPr>
          <w:rFonts w:ascii="宋体" w:hAnsi="宋体" w:eastAsia="宋体"/>
          <w:b w:val="0"/>
          <w:sz w:val="21"/>
        </w:rPr>
        <w:t>3、沿结肠脾曲往近端肠管边复位边松解，直至肠扭转完全复位后松解右侧腹ladd's板，完全松解回盲部，并继续向上松解升结肠。再松解十二指肠外侧ladd's板，拉直十二指肠，并继续向下松解空肠粘连，理顺小肠直至回盲部，系膜宽度约4cm。于左侧内环口体表投影（约最下腹横纹）处，切开皮肤、皮下2mm，带双2-0不可吸收缝合线斜疝针自切口进入腹膜外，在无创血管钳辅助下，保护好并避开血管，内环口上水平，内荷包缝合并结扎腹膜鞘状突，线结位于皮下。游离阑尾系膜，距其根部0.5cm处2-0丝线结扎阑尾并予以切除，电灼残端。</w:t>
      </w:r>
      <w:r>
        <w:rPr>
          <w:rFonts w:ascii="宋体" w:hAnsi="宋体" w:eastAsia="宋体"/>
          <w:b w:val="0"/>
          <w:sz w:val="21"/>
        </w:rPr>
        <w:br w:type="textWrapping"/>
      </w:r>
      <w:r>
        <w:rPr>
          <w:rFonts w:ascii="宋体" w:hAnsi="宋体" w:eastAsia="宋体"/>
          <w:b w:val="0"/>
          <w:sz w:val="21"/>
        </w:rPr>
        <w:t>4、将回盲部置于左下腹，横结肠、升结肠置左侧腹部，十二指肠及小肠置右侧腹部。检查腹腔无出血。术泰舒冲洗手术创面后未见明显出血、术泰舒冲洗腹腔、吸尽腹腔积液后留置海洛特（透明质酸钠凝胶）于腹腔预防肠粘连，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5、术中出血约2ml，尿量100ml。</w:t>
      </w:r>
      <w:r>
        <w:rPr>
          <w:rFonts w:ascii="宋体" w:hAnsi="宋体" w:eastAsia="宋体"/>
          <w:b w:val="0"/>
          <w:sz w:val="21"/>
        </w:rPr>
        <w:br w:type="textWrapping"/>
      </w:r>
      <w:r>
        <w:rPr>
          <w:rFonts w:ascii="宋体" w:hAnsi="宋体" w:eastAsia="宋体"/>
          <w:b w:val="0"/>
          <w:sz w:val="21"/>
        </w:rPr>
        <w:t xml:space="preserve">                                               </w:t>
      </w:r>
    </w:p>
    <w:p w14:paraId="24B36309">
      <w:r>
        <w:rPr>
          <w:rFonts w:ascii="宋体" w:hAnsi="宋体" w:eastAsia="宋体"/>
          <w:b/>
          <w:color w:val="1F3864"/>
          <w:sz w:val="21"/>
        </w:rPr>
        <w:t>首次再手术·手术名称：</w:t>
      </w:r>
    </w:p>
    <w:p w14:paraId="3FA5EB52">
      <w:pPr>
        <w:spacing w:after="120"/>
      </w:pPr>
      <w:r>
        <w:rPr>
          <w:rFonts w:ascii="宋体" w:hAnsi="宋体" w:eastAsia="宋体"/>
          <w:b w:val="0"/>
          <w:sz w:val="21"/>
        </w:rPr>
        <w:t>肠粘连松解术+【遮蔽】【遮蔽】【遮蔽】探查术</w:t>
      </w:r>
      <w:r>
        <w:rPr>
          <w:rFonts w:ascii="宋体" w:hAnsi="宋体" w:eastAsia="宋体"/>
          <w:b w:val="0"/>
          <w:sz w:val="21"/>
        </w:rPr>
        <w:br w:type="textWrapping"/>
      </w:r>
      <w:r>
        <w:rPr>
          <w:rFonts w:ascii="宋体" w:hAnsi="宋体" w:eastAsia="宋体"/>
          <w:b w:val="0"/>
          <w:sz w:val="21"/>
        </w:rPr>
        <w:br w:type="textWrapping"/>
      </w:r>
    </w:p>
    <w:p w14:paraId="5FE0DCFE">
      <w:r>
        <w:rPr>
          <w:rFonts w:ascii="宋体" w:hAnsi="宋体" w:eastAsia="宋体"/>
          <w:b/>
          <w:color w:val="1F3864"/>
          <w:sz w:val="21"/>
        </w:rPr>
        <w:t>首次再手术·手术经过：</w:t>
      </w:r>
    </w:p>
    <w:p w14:paraId="34F17CD3">
      <w:pPr>
        <w:spacing w:after="120"/>
      </w:pPr>
      <w:r>
        <w:rPr>
          <w:rFonts w:ascii="宋体" w:hAnsi="宋体" w:eastAsia="宋体"/>
          <w:b w:val="0"/>
          <w:sz w:val="21"/>
        </w:rPr>
        <w:br w:type="textWrapping"/>
      </w: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分别取脐部左侧、右侧腹直肌原切口切开，置入5mmTroca建立【遮蔽】，置入【遮蔽】操作钳，探查腹腔：见十二指肠扩张，回盲部位于上中腹部，十二指肠及回盲部粘连，肠管血运良好，无缺血坏死。【遮蔽】下肠粘连分离困难，遂【遮蔽】【遮蔽】。</w:t>
      </w:r>
      <w:r>
        <w:rPr>
          <w:rFonts w:ascii="宋体" w:hAnsi="宋体" w:eastAsia="宋体"/>
          <w:b w:val="0"/>
          <w:sz w:val="21"/>
        </w:rPr>
        <w:br w:type="textWrapping"/>
      </w:r>
      <w:r>
        <w:rPr>
          <w:rFonts w:ascii="宋体" w:hAnsi="宋体" w:eastAsia="宋体"/>
          <w:b w:val="0"/>
          <w:sz w:val="21"/>
        </w:rPr>
        <w:t>3、于右侧腹脐上取长约7cm横行切口，逐层进腹。钝锐性结合分离松解十二指肠及回盲部粘连，拉直十二指肠，并继续向下松解空肠粘连，理顺小肠直至回盲部，系膜宽度约4cm。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并予以2-0丝线将结肠系膜固定于左侧后腹膜；十二指肠及空肠置右侧腹部，并予以2-0丝线将小肠系膜固定于右侧后腹膜。检查腹腔无出血。术泰舒冲洗手术创面后未见明显出血、术泰舒冲洗腹腔、吸尽腹腔积液后留置海洛特（透明质酸钠凝胶）于腹腔预防肠粘连，2-0可吸收线缝合腹膜及肌层，5-0恒生可吸收线缝合伤口皮下，皮下缝合伤口，组织胶粘合皮肤，手术顺利，术毕返病房。</w:t>
      </w:r>
      <w:r>
        <w:rPr>
          <w:rFonts w:ascii="宋体" w:hAnsi="宋体" w:eastAsia="宋体"/>
          <w:b w:val="0"/>
          <w:sz w:val="21"/>
        </w:rPr>
        <w:br w:type="textWrapping"/>
      </w:r>
      <w:r>
        <w:rPr>
          <w:rFonts w:ascii="宋体" w:hAnsi="宋体" w:eastAsia="宋体"/>
          <w:b w:val="0"/>
          <w:sz w:val="21"/>
        </w:rPr>
        <w:t>5、术中出血约5ml，尿量10ml。</w:t>
      </w:r>
      <w:r>
        <w:rPr>
          <w:rFonts w:ascii="宋体" w:hAnsi="宋体" w:eastAsia="宋体"/>
          <w:b w:val="0"/>
          <w:sz w:val="21"/>
        </w:rPr>
        <w:br w:type="textWrapping"/>
      </w:r>
      <w:r>
        <w:rPr>
          <w:rFonts w:ascii="宋体" w:hAnsi="宋体" w:eastAsia="宋体"/>
          <w:b w:val="0"/>
          <w:sz w:val="21"/>
        </w:rPr>
        <w:t xml:space="preserve">                                               </w:t>
      </w:r>
    </w:p>
    <w:p w14:paraId="5AAF9C34">
      <w:r>
        <w:t>————————————————————————</w:t>
      </w:r>
    </w:p>
    <w:p w14:paraId="691117D9">
      <w:r>
        <w:rPr>
          <w:rFonts w:ascii="宋体" w:hAnsi="宋体" w:eastAsia="宋体"/>
          <w:b/>
          <w:color w:val="C0392B"/>
          <w:sz w:val="22"/>
        </w:rPr>
        <w:t>患者编号 5573188    间隔 5 天</w:t>
      </w:r>
    </w:p>
    <w:p w14:paraId="5E7CDE86">
      <w:r>
        <w:rPr>
          <w:rFonts w:ascii="宋体" w:hAnsi="宋体" w:eastAsia="宋体"/>
          <w:b/>
          <w:color w:val="1F3864"/>
          <w:sz w:val="21"/>
        </w:rPr>
        <w:t>首台·诊断：</w:t>
      </w:r>
    </w:p>
    <w:p w14:paraId="388010AD">
      <w:pPr>
        <w:spacing w:after="120"/>
      </w:pPr>
      <w:r>
        <w:rPr>
          <w:rFonts w:ascii="宋体" w:hAnsi="宋体" w:eastAsia="宋体"/>
          <w:b w:val="0"/>
          <w:sz w:val="21"/>
        </w:rPr>
        <w:t>胎粪性肠梗阻，先天性巨结肠？小肠扭转，双侧腹股沟斜疝，早产儿(孕期等于或大于32整周,但小于37整周) 极低出生体重儿(1250-1499g) 早产性贫血 支气管肺炎</w:t>
      </w:r>
      <w:r>
        <w:rPr>
          <w:rFonts w:ascii="宋体" w:hAnsi="宋体" w:eastAsia="宋体"/>
          <w:b w:val="0"/>
          <w:sz w:val="21"/>
        </w:rPr>
        <w:br w:type="textWrapping"/>
      </w:r>
    </w:p>
    <w:p w14:paraId="548FDD86">
      <w:r>
        <w:rPr>
          <w:rFonts w:ascii="宋体" w:hAnsi="宋体" w:eastAsia="宋体"/>
          <w:b/>
          <w:color w:val="1F3864"/>
          <w:sz w:val="21"/>
        </w:rPr>
        <w:t>首台·手术名称：</w:t>
      </w:r>
    </w:p>
    <w:p w14:paraId="71D7DA77">
      <w:pPr>
        <w:spacing w:after="120"/>
      </w:pPr>
      <w:r>
        <w:rPr>
          <w:rFonts w:ascii="宋体" w:hAnsi="宋体" w:eastAsia="宋体"/>
          <w:b w:val="0"/>
          <w:sz w:val="21"/>
        </w:rPr>
        <w:t>小肠扭转复位术+大肠扭转复位术+附带阑尾切除术+小肠造口术+小肠切开减压术+开放性大肠活组织检查+肠粘连松解术+【遮蔽】下双侧腹股沟斜疝疝囊高位结扎术+【遮蔽】检查</w:t>
      </w:r>
      <w:r>
        <w:rPr>
          <w:rFonts w:ascii="宋体" w:hAnsi="宋体" w:eastAsia="宋体"/>
          <w:b w:val="0"/>
          <w:sz w:val="21"/>
        </w:rPr>
        <w:br w:type="textWrapping"/>
      </w:r>
      <w:r>
        <w:rPr>
          <w:rFonts w:ascii="宋体" w:hAnsi="宋体" w:eastAsia="宋体"/>
          <w:b w:val="0"/>
          <w:sz w:val="21"/>
        </w:rPr>
        <w:br w:type="textWrapping"/>
      </w:r>
    </w:p>
    <w:p w14:paraId="3B6B58AA">
      <w:r>
        <w:rPr>
          <w:rFonts w:ascii="宋体" w:hAnsi="宋体" w:eastAsia="宋体"/>
          <w:b/>
          <w:color w:val="1F3864"/>
          <w:sz w:val="21"/>
        </w:rPr>
        <w:t>首台·手术经过：</w:t>
      </w:r>
    </w:p>
    <w:p w14:paraId="47A8F7EF">
      <w:pPr>
        <w:spacing w:after="120"/>
      </w:pPr>
      <w:r>
        <w:rPr>
          <w:rFonts w:ascii="宋体" w:hAnsi="宋体" w:eastAsia="宋体"/>
          <w:b w:val="0"/>
          <w:sz w:val="21"/>
        </w:rPr>
        <w:t>1、平卧位，手术区域常规消毒铺巾；脐环左、右侧及右上腹分别作3．5ｍｍ切口，常规建立【遮蔽】人工【遮蔽】，压力8ｍｍＨｇ，分别置入相应大小Troca，内置【遮蔽】目镜、无创血管钳或抓钳。两侧疝环内口未闭合，小开口型，未见内容物。分别于双侧内环口体表投影（约最下腹横纹）处，切开皮肤、皮下２ｍｍ，特制带双２－０丝线斜疝针自切口进入腹膜外，在无创血管钳辅助下，保护好并避开精索血管及输精管，内环口上水平，内荷包缝合并结扎腹膜鞘状突，线结位于皮下，并补充诊断双腹股沟斜疝。</w:t>
      </w:r>
      <w:r>
        <w:rPr>
          <w:rFonts w:ascii="宋体" w:hAnsi="宋体" w:eastAsia="宋体"/>
          <w:b w:val="0"/>
          <w:sz w:val="21"/>
        </w:rPr>
        <w:br w:type="textWrapping"/>
      </w:r>
      <w:r>
        <w:rPr>
          <w:rFonts w:ascii="宋体" w:hAnsi="宋体" w:eastAsia="宋体"/>
          <w:b w:val="0"/>
          <w:sz w:val="21"/>
        </w:rPr>
        <w:t>2、【遮蔽】下探查腹腔：见回盲部位于右下腹，近端小肠高度扩张胀气，空回肠交界处小肠系膜较长，可见肠管扭转，但颜色和血运尚好，远端的末端回肠空瘪，未见扩张积气。探查空肠起始部位于脊柱偏左侧，未见空肠起始部迂曲狭窄。横结肠系膜与部分小肠管有粘连，予以肠黏连松解。探查结肠发现横结肠和乙状结肠均呈细小狭窄改变，尤以右半横结肠狭窄细小明显，内有较多粪便和钡剂潴留（术前一天有钡剂灌肠检查史).【遮蔽】探查考虑部分小肠扭转，同时合并胎粪性肠梗阻或先天性巨结肠等其他消化道畸形，故决定【遮蔽】【遮蔽】探查。</w:t>
      </w:r>
      <w:r>
        <w:rPr>
          <w:rFonts w:ascii="宋体" w:hAnsi="宋体" w:eastAsia="宋体"/>
          <w:b w:val="0"/>
          <w:sz w:val="21"/>
        </w:rPr>
        <w:br w:type="textWrapping"/>
      </w:r>
      <w:r>
        <w:rPr>
          <w:rFonts w:ascii="宋体" w:hAnsi="宋体" w:eastAsia="宋体"/>
          <w:b w:val="0"/>
          <w:sz w:val="21"/>
        </w:rPr>
        <w:t>3、取右上腹脐上2厘米做横行切口约3厘米，逐层切开进腹。空回肠交界处肠系膜较长所致肠管部分扭转，予以肠扭转复位术。近端小肠高度扩张长约70厘米，空肠起始部位置正常，探查十二指肠未见索带压迫，走形正常伴扩张直径约1.5厘米。末端回肠约有30厘米发育细小，远端结肠框形态正常，但仍然发育细小，呈胎儿型结肠改变，内有较多粪便和钡剂滞留。顺行减压小肠和结肠内容物，通过右半横结肠困难。考虑胎粪性肠梗阻或巨结肠可能。</w:t>
      </w:r>
      <w:r>
        <w:rPr>
          <w:rFonts w:ascii="宋体" w:hAnsi="宋体" w:eastAsia="宋体"/>
          <w:b w:val="0"/>
          <w:sz w:val="21"/>
        </w:rPr>
        <w:br w:type="textWrapping"/>
      </w:r>
      <w:r>
        <w:rPr>
          <w:rFonts w:ascii="宋体" w:hAnsi="宋体" w:eastAsia="宋体"/>
          <w:b w:val="0"/>
          <w:sz w:val="21"/>
        </w:rPr>
        <w:t>4、术中请患儿家长至手术室了解术中情况，告知患儿小肠扭转同时合并结肠发育畸形，需同时行肠造瘘手术。家长理解病情，接受肠造瘘手术方式并签字。手术取距回盲部约30厘米回肠切开减压并在该处行回肠双腔造瘘，温盐水冲洗远端结肠内大便，同时分别取造瘘口处肠壁全层（约距回盲部30厘米）、附带阑尾切除并病检、横结肠浆肌、腹膜反折上3厘米的结肠壁浆肌送病检，了解肠神经节细胞发育。修补肠壁后，顺序还纳肠管回腹腔，检查腹腔无出血，吸尽腹腔积液，流体止血膜冲洗腹腔，透明质酸钠凝胶2.5毫升腹腔内保留防止粘连，清点手术器械无误后逐层关腹，手术经过顺利，术中出血2毫升，输A型浓缩红细胞0.5单位（编号：9000120146099），未见输血反应。切除组织送病理检查术毕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7930263">
      <w:r>
        <w:rPr>
          <w:rFonts w:ascii="宋体" w:hAnsi="宋体" w:eastAsia="宋体"/>
          <w:b/>
          <w:color w:val="1F3864"/>
          <w:sz w:val="21"/>
        </w:rPr>
        <w:t>首次再手术·手术名称：</w:t>
      </w:r>
    </w:p>
    <w:p w14:paraId="788304D2">
      <w:pPr>
        <w:spacing w:after="120"/>
      </w:pPr>
      <w:r>
        <w:rPr>
          <w:rFonts w:ascii="宋体" w:hAnsi="宋体" w:eastAsia="宋体"/>
          <w:b w:val="0"/>
          <w:sz w:val="21"/>
        </w:rPr>
        <w:t>回肠造口修复术</w:t>
      </w:r>
      <w:r>
        <w:rPr>
          <w:rFonts w:ascii="宋体" w:hAnsi="宋体" w:eastAsia="宋体"/>
          <w:b w:val="0"/>
          <w:sz w:val="21"/>
        </w:rPr>
        <w:br w:type="textWrapping"/>
      </w:r>
      <w:r>
        <w:rPr>
          <w:rFonts w:ascii="宋体" w:hAnsi="宋体" w:eastAsia="宋体"/>
          <w:b w:val="0"/>
          <w:sz w:val="21"/>
        </w:rPr>
        <w:br w:type="textWrapping"/>
      </w:r>
    </w:p>
    <w:p w14:paraId="6C730D8F">
      <w:r>
        <w:rPr>
          <w:rFonts w:ascii="宋体" w:hAnsi="宋体" w:eastAsia="宋体"/>
          <w:b/>
          <w:color w:val="1F3864"/>
          <w:sz w:val="21"/>
        </w:rPr>
        <w:t>首次再手术·手术经过：</w:t>
      </w:r>
    </w:p>
    <w:p w14:paraId="29C267A3">
      <w:pPr>
        <w:spacing w:after="120"/>
      </w:pPr>
      <w:r>
        <w:rPr>
          <w:rFonts w:ascii="宋体" w:hAnsi="宋体" w:eastAsia="宋体"/>
          <w:b w:val="0"/>
          <w:sz w:val="21"/>
        </w:rPr>
        <w:br w:type="textWrapping"/>
      </w:r>
      <w:r>
        <w:rPr>
          <w:rFonts w:ascii="宋体" w:hAnsi="宋体" w:eastAsia="宋体"/>
          <w:b w:val="0"/>
          <w:sz w:val="21"/>
        </w:rPr>
        <w:t xml:space="preserve">    取仰卧位，患儿麻醉前置入气管插管困难，予以喉罩给氧。常规消毒铺巾，见</w:t>
      </w:r>
      <w:r>
        <w:rPr>
          <w:rFonts w:ascii="宋体" w:hAnsi="宋体" w:eastAsia="宋体"/>
          <w:b w:val="0"/>
          <w:color w:val="FF0000"/>
          <w:sz w:val="21"/>
        </w:rPr>
        <w:t>脱出的回肠约有5厘米，处理脱垂的小肠系膜后，切除脱垂小肠约3厘米</w:t>
      </w:r>
      <w:r>
        <w:rPr>
          <w:rFonts w:ascii="宋体" w:hAnsi="宋体" w:eastAsia="宋体"/>
          <w:b w:val="0"/>
          <w:sz w:val="21"/>
        </w:rPr>
        <w:t>，再次固定造瘘肠管于腹壁周缘。术毕，术中出血约0.5毫升，未输血。术后患儿拔除喉罩插管后有反复呼吸困难，故转新生儿监护室继续监护治疗。</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CD0B697">
      <w:r>
        <w:t>————————————————————————</w:t>
      </w:r>
    </w:p>
    <w:p w14:paraId="0E4EFF4B">
      <w:r>
        <w:rPr>
          <w:rFonts w:ascii="宋体" w:hAnsi="宋体" w:eastAsia="宋体"/>
          <w:b/>
          <w:color w:val="C0392B"/>
          <w:sz w:val="22"/>
        </w:rPr>
        <w:t>患者编号 576039    间隔 22 天</w:t>
      </w:r>
    </w:p>
    <w:p w14:paraId="55468BA8">
      <w:r>
        <w:rPr>
          <w:rFonts w:ascii="宋体" w:hAnsi="宋体" w:eastAsia="宋体"/>
          <w:b/>
          <w:color w:val="1F3864"/>
          <w:sz w:val="21"/>
        </w:rPr>
        <w:t>首台·诊断：</w:t>
      </w:r>
    </w:p>
    <w:p w14:paraId="5CAE4400">
      <w:pPr>
        <w:spacing w:after="120"/>
      </w:pPr>
      <w:r>
        <w:rPr>
          <w:rFonts w:ascii="宋体" w:hAnsi="宋体" w:eastAsia="宋体"/>
          <w:b w:val="0"/>
          <w:sz w:val="21"/>
        </w:rPr>
        <w:t>先天性肠旋转不良,高胆红素血症</w:t>
      </w:r>
    </w:p>
    <w:p w14:paraId="2E880CB1">
      <w:r>
        <w:rPr>
          <w:rFonts w:ascii="宋体" w:hAnsi="宋体" w:eastAsia="宋体"/>
          <w:b/>
          <w:color w:val="1F3864"/>
          <w:sz w:val="21"/>
        </w:rPr>
        <w:t>首台·手术名称：</w:t>
      </w:r>
    </w:p>
    <w:p w14:paraId="35B55E9E">
      <w:pPr>
        <w:spacing w:after="120"/>
      </w:pPr>
      <w:r>
        <w:rPr>
          <w:rFonts w:ascii="宋体" w:hAnsi="宋体" w:eastAsia="宋体"/>
          <w:b w:val="0"/>
          <w:sz w:val="21"/>
        </w:rPr>
        <w:t>小肠扭转复位术,大肠扭转复位术,【遮蔽】下肠粘连松解术,其他的附带阑尾切除术,【遮蔽】检查,腹腔冲洗检查,留置导尿管的置入术</w:t>
      </w:r>
    </w:p>
    <w:p w14:paraId="48D3F1A8">
      <w:r>
        <w:rPr>
          <w:rFonts w:ascii="宋体" w:hAnsi="宋体" w:eastAsia="宋体"/>
          <w:b/>
          <w:color w:val="1F3864"/>
          <w:sz w:val="21"/>
        </w:rPr>
        <w:t>首台·手术经过：</w:t>
      </w:r>
    </w:p>
    <w:p w14:paraId="4D74C5BA">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2．在左侧脐旁、右侧麦氏点以及脐旁右侧置入3mm【遮蔽】，探查腹腔：肠系膜顺时针扭转360°，位于脊柱偏右侧，十二指肠可见ladd's瓣覆盖，回盲部位于右侧中上腹部。肠管血运良好。双侧鞘状突闭合</w:t>
      </w:r>
      <w:r>
        <w:rPr>
          <w:rFonts w:ascii="宋体" w:hAnsi="宋体" w:eastAsia="宋体"/>
          <w:b w:val="0"/>
          <w:sz w:val="21"/>
        </w:rPr>
        <w:br w:type="textWrapping"/>
      </w:r>
      <w:r>
        <w:rPr>
          <w:rFonts w:ascii="宋体" w:hAnsi="宋体" w:eastAsia="宋体"/>
          <w:b w:val="0"/>
          <w:sz w:val="21"/>
        </w:rPr>
        <w:t>3．【遮蔽】逆时针复位肠系膜，复位后，可见小肠充气。松解ladd's瓣，拉直十二指肠。松解空肠部粘连，摊平小肠系膜，系膜宽度约5cm。探查十二指肠通畅，未发现异常。</w:t>
      </w:r>
      <w:r>
        <w:rPr>
          <w:rFonts w:ascii="宋体" w:hAnsi="宋体" w:eastAsia="宋体"/>
          <w:b w:val="0"/>
          <w:sz w:val="21"/>
        </w:rPr>
        <w:br w:type="textWrapping"/>
      </w:r>
      <w:r>
        <w:rPr>
          <w:rFonts w:ascii="宋体" w:hAnsi="宋体" w:eastAsia="宋体"/>
          <w:b w:val="0"/>
          <w:sz w:val="21"/>
        </w:rPr>
        <w:t>4．【遮蔽】下切除阑尾。</w:t>
      </w:r>
      <w:r>
        <w:rPr>
          <w:rFonts w:ascii="宋体" w:hAnsi="宋体" w:eastAsia="宋体"/>
          <w:b w:val="0"/>
          <w:sz w:val="21"/>
        </w:rPr>
        <w:br w:type="textWrapping"/>
      </w:r>
      <w:r>
        <w:rPr>
          <w:rFonts w:ascii="宋体" w:hAnsi="宋体" w:eastAsia="宋体"/>
          <w:b w:val="0"/>
          <w:sz w:val="21"/>
        </w:rPr>
        <w:t>5．将回盲部及横结肠、升结肠置左侧腹部，十二指肠及空肠置右侧腹部，余肠管顺次还纳入腹。温盐水及术泰舒冲洗腹腔，并在陶氏腔放置腹腔引流管一根固定体表。清点纱布器械无误，逐层关腹。术顺，术中失血0.1ml，未输血。</w:t>
      </w:r>
    </w:p>
    <w:p w14:paraId="50E3F171">
      <w:r>
        <w:rPr>
          <w:rFonts w:ascii="宋体" w:hAnsi="宋体" w:eastAsia="宋体"/>
          <w:b/>
          <w:color w:val="1F3864"/>
          <w:sz w:val="21"/>
        </w:rPr>
        <w:t>首次再手术·手术名称：</w:t>
      </w:r>
    </w:p>
    <w:p w14:paraId="55261BA7">
      <w:pPr>
        <w:spacing w:after="120"/>
      </w:pPr>
      <w:r>
        <w:rPr>
          <w:rFonts w:ascii="宋体" w:hAnsi="宋体" w:eastAsia="宋体"/>
          <w:b w:val="0"/>
          <w:sz w:val="21"/>
        </w:rPr>
        <w:t>肠粘连松解术,小肠排列术,小肠浆膜修补术</w:t>
      </w:r>
    </w:p>
    <w:p w14:paraId="13F5E845">
      <w:r>
        <w:rPr>
          <w:rFonts w:ascii="宋体" w:hAnsi="宋体" w:eastAsia="宋体"/>
          <w:b/>
          <w:color w:val="1F3864"/>
          <w:sz w:val="21"/>
        </w:rPr>
        <w:t>首次再手术·手术经过：</w:t>
      </w:r>
    </w:p>
    <w:p w14:paraId="05A71282">
      <w:pPr>
        <w:spacing w:after="120"/>
      </w:pPr>
      <w:r>
        <w:rPr>
          <w:rFonts w:ascii="宋体" w:hAnsi="宋体" w:eastAsia="宋体"/>
          <w:b w:val="0"/>
          <w:sz w:val="21"/>
        </w:rPr>
        <w:t>1.麻醉满意后，患儿取仰卧位，常规消毒铺巾。置入6F foley导尿管。</w:t>
      </w:r>
      <w:r>
        <w:rPr>
          <w:rFonts w:ascii="宋体" w:hAnsi="宋体" w:eastAsia="宋体"/>
          <w:b w:val="0"/>
          <w:sz w:val="21"/>
        </w:rPr>
        <w:br w:type="textWrapping"/>
      </w:r>
      <w:r>
        <w:rPr>
          <w:rFonts w:ascii="宋体" w:hAnsi="宋体" w:eastAsia="宋体"/>
          <w:b w:val="0"/>
          <w:sz w:val="21"/>
        </w:rPr>
        <w:t>2.取右侧腹脐上1cm作长约4cm的切口，依次切开入腹，探查腹腔，见十二指肠降部与结肠肝曲、小肠系膜根部粘连成板，十二指肠与侧腹膜粘连，十二指肠粘连成角，近端十二指肠稍扩张，松解粘连，修补十二指肠浆膜层，继续探查，回盲部与升结肠粘连紧密，予以松解粘连，修补浆膜层，探查小肠及结肠无粘连后，将小肠放入右侧腹腔，结肠于左侧腹腔，术泰舒冲洗腹腔，透明质酸钠2支防止粘连。</w:t>
      </w:r>
      <w:r>
        <w:rPr>
          <w:rFonts w:ascii="宋体" w:hAnsi="宋体" w:eastAsia="宋体"/>
          <w:b w:val="0"/>
          <w:sz w:val="21"/>
        </w:rPr>
        <w:br w:type="textWrapping"/>
      </w:r>
      <w:r>
        <w:rPr>
          <w:rFonts w:ascii="宋体" w:hAnsi="宋体" w:eastAsia="宋体"/>
          <w:b w:val="0"/>
          <w:sz w:val="21"/>
        </w:rPr>
        <w:t>3．5-0可吸收线连续缝合腹膜，间断缝合肌层，皮内缝合。</w:t>
      </w:r>
      <w:r>
        <w:rPr>
          <w:rFonts w:ascii="宋体" w:hAnsi="宋体" w:eastAsia="宋体"/>
          <w:b w:val="0"/>
          <w:sz w:val="21"/>
        </w:rPr>
        <w:br w:type="textWrapping"/>
      </w:r>
      <w:r>
        <w:rPr>
          <w:rFonts w:ascii="宋体" w:hAnsi="宋体" w:eastAsia="宋体"/>
          <w:b w:val="0"/>
          <w:sz w:val="21"/>
        </w:rPr>
        <w:t>4.术毕，术顺，术中失血2ml，尿量未计。</w:t>
      </w:r>
    </w:p>
    <w:p w14:paraId="781F5141">
      <w:r>
        <w:t>————————————————————————</w:t>
      </w:r>
    </w:p>
    <w:p w14:paraId="3DD380C5">
      <w:r>
        <w:rPr>
          <w:rFonts w:ascii="宋体" w:hAnsi="宋体" w:eastAsia="宋体"/>
          <w:b/>
          <w:color w:val="C0392B"/>
          <w:sz w:val="22"/>
        </w:rPr>
        <w:t>患者编号 5887078    间隔 3 天</w:t>
      </w:r>
    </w:p>
    <w:p w14:paraId="0A14AF8D">
      <w:r>
        <w:rPr>
          <w:rFonts w:ascii="宋体" w:hAnsi="宋体" w:eastAsia="宋体"/>
          <w:b/>
          <w:color w:val="1F3864"/>
          <w:sz w:val="21"/>
        </w:rPr>
        <w:t>首台·诊断：</w:t>
      </w:r>
    </w:p>
    <w:p w14:paraId="08F5D415">
      <w:pPr>
        <w:spacing w:after="120"/>
      </w:pPr>
      <w:r>
        <w:rPr>
          <w:rFonts w:ascii="宋体" w:hAnsi="宋体" w:eastAsia="宋体"/>
          <w:b w:val="0"/>
          <w:sz w:val="21"/>
        </w:rPr>
        <w:t>肠粘连，肠扭转</w:t>
      </w:r>
      <w:r>
        <w:rPr>
          <w:rFonts w:ascii="宋体" w:hAnsi="宋体" w:eastAsia="宋体"/>
          <w:b w:val="0"/>
          <w:sz w:val="21"/>
        </w:rPr>
        <w:br w:type="textWrapping"/>
      </w:r>
    </w:p>
    <w:p w14:paraId="76C5BB04">
      <w:r>
        <w:rPr>
          <w:rFonts w:ascii="宋体" w:hAnsi="宋体" w:eastAsia="宋体"/>
          <w:b/>
          <w:color w:val="1F3864"/>
          <w:sz w:val="21"/>
        </w:rPr>
        <w:t>首台·手术名称：</w:t>
      </w:r>
    </w:p>
    <w:p w14:paraId="63B0983C">
      <w:pPr>
        <w:spacing w:after="120"/>
      </w:pPr>
      <w:r>
        <w:rPr>
          <w:rFonts w:ascii="宋体" w:hAnsi="宋体" w:eastAsia="宋体"/>
          <w:b w:val="0"/>
          <w:sz w:val="21"/>
        </w:rPr>
        <w:t>肠粘连松解术+【遮蔽】【遮蔽】【遮蔽】探查术+开放性小肠活组织检查</w:t>
      </w:r>
      <w:r>
        <w:rPr>
          <w:rFonts w:ascii="宋体" w:hAnsi="宋体" w:eastAsia="宋体"/>
          <w:b w:val="0"/>
          <w:sz w:val="21"/>
        </w:rPr>
        <w:br w:type="textWrapping"/>
      </w:r>
      <w:r>
        <w:rPr>
          <w:rFonts w:ascii="宋体" w:hAnsi="宋体" w:eastAsia="宋体"/>
          <w:b w:val="0"/>
          <w:sz w:val="21"/>
        </w:rPr>
        <w:br w:type="textWrapping"/>
      </w:r>
    </w:p>
    <w:p w14:paraId="541D7E1C">
      <w:r>
        <w:rPr>
          <w:rFonts w:ascii="宋体" w:hAnsi="宋体" w:eastAsia="宋体"/>
          <w:b/>
          <w:color w:val="1F3864"/>
          <w:sz w:val="21"/>
        </w:rPr>
        <w:t>首台·手术经过：</w:t>
      </w:r>
    </w:p>
    <w:p w14:paraId="36E91C19">
      <w:pPr>
        <w:spacing w:after="120"/>
      </w:pPr>
      <w:r>
        <w:rPr>
          <w:rFonts w:ascii="宋体" w:hAnsi="宋体" w:eastAsia="宋体"/>
          <w:b w:val="0"/>
          <w:sz w:val="21"/>
        </w:rPr>
        <w:t>1、平卧位，手术区域常规消毒铺巾，留置导尿；</w:t>
      </w:r>
      <w:r>
        <w:rPr>
          <w:rFonts w:ascii="宋体" w:hAnsi="宋体" w:eastAsia="宋体"/>
          <w:b w:val="0"/>
          <w:sz w:val="21"/>
        </w:rPr>
        <w:br w:type="textWrapping"/>
      </w:r>
      <w:r>
        <w:rPr>
          <w:rFonts w:ascii="宋体" w:hAnsi="宋体" w:eastAsia="宋体"/>
          <w:b w:val="0"/>
          <w:sz w:val="21"/>
        </w:rPr>
        <w:t>2、脐左右侧分别作5.5mm、5.5mm切口，常规建立【遮蔽】人工【遮蔽】，压力9mmHg，分别置入相应大小【遮蔽】，内置【遮蔽】目镜、无创血管钳或抓钳。右上腹5.5mm切口置入【遮蔽】。探查见肠管扩张，探查肠系膜可见肠系膜黏连，下腹部肠管扭转，【遮蔽】下复位后可见肠管扩张明显。探查空肠起始部屈氏韧带位置正常，回盲部位置正常。因腹胀明显，肠系膜黏连不能完全排除小肠先天性畸形可能，遂【遮蔽】【遮蔽】探查。</w:t>
      </w:r>
      <w:r>
        <w:rPr>
          <w:rFonts w:ascii="宋体" w:hAnsi="宋体" w:eastAsia="宋体"/>
          <w:b w:val="0"/>
          <w:sz w:val="21"/>
        </w:rPr>
        <w:br w:type="textWrapping"/>
      </w:r>
      <w:r>
        <w:rPr>
          <w:rFonts w:ascii="宋体" w:hAnsi="宋体" w:eastAsia="宋体"/>
          <w:b w:val="0"/>
          <w:sz w:val="21"/>
        </w:rPr>
        <w:t>3、取右上腹横行切口逐层进腹，探查小肠扩张明显，予以减压，见距回盲部约20cm处小肠系膜黏连于系膜根部，肠腔狭窄，肠内容物通过略显困难，上端肠管扩张直径约为6cm，长度约为15cm，水肿明显。松解小肠系膜黏连后可见原狭窄处肠管逐渐充盈，可见上端扩张肠管蠕动，温盐水湿敷后可见肠管扩张程度稍改善。术中请患儿母亲入手术室告知术中病情，家属要求不切除扩张肠管。取扩张肠管壁少许组织送病检。</w:t>
      </w:r>
      <w:r>
        <w:rPr>
          <w:rFonts w:ascii="宋体" w:hAnsi="宋体" w:eastAsia="宋体"/>
          <w:b w:val="0"/>
          <w:sz w:val="21"/>
        </w:rPr>
        <w:br w:type="textWrapping"/>
      </w:r>
      <w:r>
        <w:rPr>
          <w:rFonts w:ascii="宋体" w:hAnsi="宋体" w:eastAsia="宋体"/>
          <w:b w:val="0"/>
          <w:sz w:val="21"/>
        </w:rPr>
        <w:t>4、将肠管还纳入腹腔，术瑞吉冲洗右结肠旁沟及回盲部、术泰舒冲洗腹腔、吸尽腹腔积液后、海诺特（医用透明质酸钠凝胶）留置腹腔预防肠粘连。检查腹腔无出血及明显积液，2-0缝线连续缝合腹膜，间断关闭腹壁筋膜，5-0可吸收线间断缝合皮下组织，修剪皮肤后皮内缝合，医用组织胶粘合，无菌辅料加压包扎，术毕安返病房。</w:t>
      </w:r>
      <w:r>
        <w:rPr>
          <w:rFonts w:ascii="宋体" w:hAnsi="宋体" w:eastAsia="宋体"/>
          <w:b w:val="0"/>
          <w:sz w:val="21"/>
        </w:rPr>
        <w:br w:type="textWrapping"/>
      </w:r>
      <w:r>
        <w:rPr>
          <w:rFonts w:ascii="宋体" w:hAnsi="宋体" w:eastAsia="宋体"/>
          <w:b w:val="0"/>
          <w:sz w:val="21"/>
        </w:rPr>
        <w:t>5、术中出血约5ml，尿量约400ml。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004A3B83">
      <w:r>
        <w:rPr>
          <w:rFonts w:ascii="宋体" w:hAnsi="宋体" w:eastAsia="宋体"/>
          <w:b/>
          <w:color w:val="1F3864"/>
          <w:sz w:val="21"/>
        </w:rPr>
        <w:t>首次再手术·手术名称：</w:t>
      </w:r>
    </w:p>
    <w:p w14:paraId="321F398C">
      <w:pPr>
        <w:spacing w:after="120"/>
      </w:pPr>
      <w:r>
        <w:rPr>
          <w:rFonts w:ascii="宋体" w:hAnsi="宋体" w:eastAsia="宋体"/>
          <w:b w:val="0"/>
          <w:sz w:val="21"/>
        </w:rPr>
        <w:t>小肠小肠吻合术+小肠病损切除术+【遮蔽】【遮蔽】【遮蔽】探查术+阑尾切除术</w:t>
      </w:r>
      <w:r>
        <w:rPr>
          <w:rFonts w:ascii="宋体" w:hAnsi="宋体" w:eastAsia="宋体"/>
          <w:b w:val="0"/>
          <w:sz w:val="21"/>
        </w:rPr>
        <w:br w:type="textWrapping"/>
      </w:r>
      <w:r>
        <w:rPr>
          <w:rFonts w:ascii="宋体" w:hAnsi="宋体" w:eastAsia="宋体"/>
          <w:b w:val="0"/>
          <w:sz w:val="21"/>
        </w:rPr>
        <w:br w:type="textWrapping"/>
      </w:r>
    </w:p>
    <w:p w14:paraId="589B40B5">
      <w:r>
        <w:rPr>
          <w:rFonts w:ascii="宋体" w:hAnsi="宋体" w:eastAsia="宋体"/>
          <w:b/>
          <w:color w:val="1F3864"/>
          <w:sz w:val="21"/>
        </w:rPr>
        <w:t>首次再手术·手术经过：</w:t>
      </w:r>
    </w:p>
    <w:p w14:paraId="59829E73">
      <w:pPr>
        <w:spacing w:after="120"/>
      </w:pPr>
      <w:r>
        <w:rPr>
          <w:rFonts w:ascii="宋体" w:hAnsi="宋体" w:eastAsia="宋体"/>
          <w:b w:val="0"/>
          <w:sz w:val="21"/>
        </w:rPr>
        <w:br w:type="textWrapping"/>
      </w:r>
      <w:r>
        <w:rPr>
          <w:rFonts w:ascii="宋体" w:hAnsi="宋体" w:eastAsia="宋体"/>
          <w:b w:val="0"/>
          <w:sz w:val="21"/>
        </w:rPr>
        <w:t>1、平卧位，留置导尿，手术区域常规消毒铺巾；</w:t>
      </w:r>
      <w:r>
        <w:rPr>
          <w:rFonts w:ascii="宋体" w:hAnsi="宋体" w:eastAsia="宋体"/>
          <w:b w:val="0"/>
          <w:sz w:val="21"/>
        </w:rPr>
        <w:br w:type="textWrapping"/>
      </w:r>
      <w:r>
        <w:rPr>
          <w:rFonts w:ascii="宋体" w:hAnsi="宋体" w:eastAsia="宋体"/>
          <w:b w:val="0"/>
          <w:sz w:val="21"/>
        </w:rPr>
        <w:t>2、脐环上下侧分别作5.5mm、5.5mm切口，常规建立【遮蔽】人工【遮蔽】，压力9mmHg，分别置入相应大小【遮蔽】，内置【遮蔽】目镜、无创血管钳或抓钳。探查见腹腔内稍多黄色液体，右下腹小肠轻度淤青，肠蠕动尚可，从回盲部处向近端探查，距回盲部20cm处回肠系膜粘连，肠管扭转狭窄，肠径约2.5cm，长约3cm，肠内容通过困难，扭转近端肠管高度充气扩张，肠径约12cm，扩张肠管长约25cm；继续向近端探查至屈氏韧带未见明显异常。</w:t>
      </w:r>
      <w:r>
        <w:rPr>
          <w:rFonts w:ascii="宋体" w:hAnsi="宋体" w:eastAsia="宋体"/>
          <w:b w:val="0"/>
          <w:sz w:val="21"/>
        </w:rPr>
        <w:br w:type="textWrapping"/>
      </w:r>
      <w:r>
        <w:rPr>
          <w:rFonts w:ascii="宋体" w:hAnsi="宋体" w:eastAsia="宋体"/>
          <w:b w:val="0"/>
          <w:sz w:val="21"/>
        </w:rPr>
        <w:t>3、拟行狭窄肠管切除术，遂【遮蔽】【遮蔽】，取原切口逐层进腹。将扩张及狭窄肠管提出腹腔外，全肠减压后超声刀离断狭窄及扩张肠管系膜，切除肠管长约20cm，5-0可吸收缝线连续缝合肠管后间断浆肌层包埋，检查肠管通畅、无漏气漏液。再次检查全肠管未见明显异常。</w:t>
      </w:r>
      <w:r>
        <w:rPr>
          <w:rFonts w:ascii="宋体" w:hAnsi="宋体" w:eastAsia="宋体"/>
          <w:b w:val="0"/>
          <w:sz w:val="21"/>
        </w:rPr>
        <w:br w:type="textWrapping"/>
      </w:r>
      <w:r>
        <w:rPr>
          <w:rFonts w:ascii="宋体" w:hAnsi="宋体" w:eastAsia="宋体"/>
          <w:b w:val="0"/>
          <w:sz w:val="21"/>
        </w:rPr>
        <w:t>4、提起阑尾袒露根部，阑尾位于盲下位，长约7cm，直径4mm，超声刀离断阑尾系膜及血管后结扎阑尾根部切除术阑尾，连同切除肠管一同送检。</w:t>
      </w:r>
      <w:r>
        <w:rPr>
          <w:rFonts w:ascii="宋体" w:hAnsi="宋体" w:eastAsia="宋体"/>
          <w:b w:val="0"/>
          <w:sz w:val="21"/>
        </w:rPr>
        <w:br w:type="textWrapping"/>
      </w:r>
      <w:r>
        <w:rPr>
          <w:rFonts w:ascii="宋体" w:hAnsi="宋体" w:eastAsia="宋体"/>
          <w:b w:val="0"/>
          <w:sz w:val="21"/>
        </w:rPr>
        <w:t>5、大清生物质置于肠吻合处，术泰舒冲洗腹腔、海诺特（医用透明质酸钠凝胶）留置腹腔预防肠粘连。</w:t>
      </w:r>
      <w:r>
        <w:rPr>
          <w:rFonts w:ascii="宋体" w:hAnsi="宋体" w:eastAsia="宋体"/>
          <w:b w:val="0"/>
          <w:sz w:val="21"/>
        </w:rPr>
        <w:br w:type="textWrapping"/>
      </w:r>
      <w:r>
        <w:rPr>
          <w:rFonts w:ascii="宋体" w:hAnsi="宋体" w:eastAsia="宋体"/>
          <w:b w:val="0"/>
          <w:sz w:val="21"/>
        </w:rPr>
        <w:t>6、冲洗腹腔，检查腹腔无渗血，用纱布吸除腹腔内渗液，清点器械敷料无误，切口消毒后逐层关腹，切口皮下留置引流片一根。间断缝合皮肤。</w:t>
      </w:r>
      <w:r>
        <w:rPr>
          <w:rFonts w:ascii="宋体" w:hAnsi="宋体" w:eastAsia="宋体"/>
          <w:b w:val="0"/>
          <w:sz w:val="21"/>
        </w:rPr>
        <w:br w:type="textWrapping"/>
      </w:r>
      <w:r>
        <w:rPr>
          <w:rFonts w:ascii="宋体" w:hAnsi="宋体" w:eastAsia="宋体"/>
          <w:b w:val="0"/>
          <w:sz w:val="21"/>
        </w:rPr>
        <w:t>7、术毕术程顺利。麻醉满意，术中出血约5ml，尿量约150ml。术后患者安返病房。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5CC4663E">
      <w:r>
        <w:t>————————————————————————</w:t>
      </w:r>
    </w:p>
    <w:p w14:paraId="165F4DD8">
      <w:r>
        <w:rPr>
          <w:rFonts w:ascii="宋体" w:hAnsi="宋体" w:eastAsia="宋体"/>
          <w:b/>
          <w:color w:val="C0392B"/>
          <w:sz w:val="22"/>
        </w:rPr>
        <w:t>患者编号 5888717    间隔 14 天</w:t>
      </w:r>
    </w:p>
    <w:p w14:paraId="1F6EE11E">
      <w:r>
        <w:rPr>
          <w:rFonts w:ascii="宋体" w:hAnsi="宋体" w:eastAsia="宋体"/>
          <w:b/>
          <w:color w:val="1F3864"/>
          <w:sz w:val="21"/>
        </w:rPr>
        <w:t>首台·诊断：</w:t>
      </w:r>
    </w:p>
    <w:p w14:paraId="0AA10E5E">
      <w:pPr>
        <w:spacing w:after="120"/>
      </w:pPr>
      <w:r>
        <w:rPr>
          <w:rFonts w:ascii="宋体" w:hAnsi="宋体" w:eastAsia="宋体"/>
          <w:b w:val="0"/>
          <w:sz w:val="21"/>
        </w:rPr>
        <w:t xml:space="preserve">先天性肠旋转不良 肠扭转 </w:t>
      </w:r>
      <w:r>
        <w:rPr>
          <w:rFonts w:ascii="宋体" w:hAnsi="宋体" w:eastAsia="宋体"/>
          <w:b w:val="0"/>
          <w:sz w:val="21"/>
        </w:rPr>
        <w:br w:type="textWrapping"/>
      </w:r>
    </w:p>
    <w:p w14:paraId="55A83BC8">
      <w:r>
        <w:rPr>
          <w:rFonts w:ascii="宋体" w:hAnsi="宋体" w:eastAsia="宋体"/>
          <w:b/>
          <w:color w:val="1F3864"/>
          <w:sz w:val="21"/>
        </w:rPr>
        <w:t>首台·手术名称：</w:t>
      </w:r>
    </w:p>
    <w:p w14:paraId="4DA15FB8">
      <w:pPr>
        <w:spacing w:after="120"/>
      </w:pPr>
      <w:r>
        <w:rPr>
          <w:rFonts w:ascii="宋体" w:hAnsi="宋体" w:eastAsia="宋体"/>
          <w:b w:val="0"/>
          <w:sz w:val="21"/>
        </w:rPr>
        <w:t>小肠扭转复位术+【遮蔽】下附带阑尾切除术+拉德手术+【遮蔽】检查+经皮腹部引流术</w:t>
      </w:r>
      <w:r>
        <w:rPr>
          <w:rFonts w:ascii="宋体" w:hAnsi="宋体" w:eastAsia="宋体"/>
          <w:b w:val="0"/>
          <w:sz w:val="21"/>
        </w:rPr>
        <w:br w:type="textWrapping"/>
      </w:r>
      <w:r>
        <w:rPr>
          <w:rFonts w:ascii="宋体" w:hAnsi="宋体" w:eastAsia="宋体"/>
          <w:b w:val="0"/>
          <w:sz w:val="21"/>
        </w:rPr>
        <w:br w:type="textWrapping"/>
      </w:r>
    </w:p>
    <w:p w14:paraId="381BCDA0">
      <w:r>
        <w:rPr>
          <w:rFonts w:ascii="宋体" w:hAnsi="宋体" w:eastAsia="宋体"/>
          <w:b/>
          <w:color w:val="1F3864"/>
          <w:sz w:val="21"/>
        </w:rPr>
        <w:t>首台·手术经过：</w:t>
      </w:r>
    </w:p>
    <w:p w14:paraId="4D5B8284">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取脐部及右侧腹、肝肋缘下各三处小切口，分别置入5mm及5mmTroca建立【遮蔽】，探查腹腔：见十二指肠扩张，回盲部位于右上腹，空肠起始部位于脊柱中线，中肠顺时针旋转720°，十二指肠外侧可见ladd's板覆盖，升结肠与侧腹壁见ladd's板粘连。肠管血运良好。</w:t>
      </w:r>
      <w:r>
        <w:rPr>
          <w:rFonts w:ascii="宋体" w:hAnsi="宋体" w:eastAsia="宋体"/>
          <w:b w:val="0"/>
          <w:sz w:val="21"/>
        </w:rPr>
        <w:br w:type="textWrapping"/>
      </w:r>
      <w:r>
        <w:rPr>
          <w:rFonts w:ascii="宋体" w:hAnsi="宋体" w:eastAsia="宋体"/>
          <w:b w:val="0"/>
          <w:sz w:val="21"/>
        </w:rPr>
        <w:t>3、游离阑尾系膜，距其根部0.5cm处2-0丝线结扎阑尾并予以切除，电灼残端。松解右侧腹ladd's板，完全松解回盲部，并继续向上松解升结肠。再松解十二指肠外侧ladd's板，拉直十二指肠，并继续向下松解空肠粘连，理顺小肠直至回盲部，系膜宽度约4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4、将回盲部及横结肠、升结肠置左侧腹部，十二指肠及空肠置右侧腹部。检查腹腔无出血。腹腔冲洗解除【遮蔽】，5-0恒生可吸收线缝合伤口皮下，组织胶粘合皮肤，手术顺利，术毕返病房.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5、术中出血约2ml，尿量未记。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2C430C96">
      <w:r>
        <w:rPr>
          <w:rFonts w:ascii="宋体" w:hAnsi="宋体" w:eastAsia="宋体"/>
          <w:b/>
          <w:color w:val="1F3864"/>
          <w:sz w:val="21"/>
        </w:rPr>
        <w:t>首次再手术·手术名称：</w:t>
      </w:r>
    </w:p>
    <w:p w14:paraId="1CE5B9E5">
      <w:pPr>
        <w:spacing w:after="120"/>
      </w:pPr>
      <w:r>
        <w:rPr>
          <w:rFonts w:ascii="宋体" w:hAnsi="宋体" w:eastAsia="宋体"/>
          <w:b w:val="0"/>
          <w:sz w:val="21"/>
        </w:rPr>
        <w:t>肠粘连松解术+十二指肠空肠吻合术+【遮蔽】【遮蔽】【遮蔽】探查术+经皮腹部引流术</w:t>
      </w:r>
      <w:r>
        <w:rPr>
          <w:rFonts w:ascii="宋体" w:hAnsi="宋体" w:eastAsia="宋体"/>
          <w:b w:val="0"/>
          <w:sz w:val="21"/>
        </w:rPr>
        <w:br w:type="textWrapping"/>
      </w:r>
      <w:r>
        <w:rPr>
          <w:rFonts w:ascii="宋体" w:hAnsi="宋体" w:eastAsia="宋体"/>
          <w:b w:val="0"/>
          <w:sz w:val="21"/>
        </w:rPr>
        <w:br w:type="textWrapping"/>
      </w:r>
    </w:p>
    <w:p w14:paraId="2D2B8469">
      <w:r>
        <w:rPr>
          <w:rFonts w:ascii="宋体" w:hAnsi="宋体" w:eastAsia="宋体"/>
          <w:b/>
          <w:color w:val="1F3864"/>
          <w:sz w:val="21"/>
        </w:rPr>
        <w:t>首次再手术·手术经过：</w:t>
      </w:r>
    </w:p>
    <w:p w14:paraId="3EE357CA">
      <w:pPr>
        <w:spacing w:after="120"/>
      </w:pPr>
      <w:r>
        <w:rPr>
          <w:rFonts w:ascii="宋体" w:hAnsi="宋体" w:eastAsia="宋体"/>
          <w:b w:val="0"/>
          <w:sz w:val="21"/>
        </w:rPr>
        <w:br w:type="textWrapping"/>
      </w:r>
      <w:r>
        <w:rPr>
          <w:rFonts w:ascii="宋体" w:hAnsi="宋体" w:eastAsia="宋体"/>
          <w:b w:val="0"/>
          <w:sz w:val="21"/>
        </w:rPr>
        <w:t>1、平卧位，手术区域常规消毒铺巾；</w:t>
      </w:r>
      <w:r>
        <w:rPr>
          <w:rFonts w:ascii="宋体" w:hAnsi="宋体" w:eastAsia="宋体"/>
          <w:b w:val="0"/>
          <w:sz w:val="21"/>
        </w:rPr>
        <w:br w:type="textWrapping"/>
      </w:r>
      <w:r>
        <w:rPr>
          <w:rFonts w:ascii="宋体" w:hAnsi="宋体" w:eastAsia="宋体"/>
          <w:b w:val="0"/>
          <w:sz w:val="21"/>
        </w:rPr>
        <w:t>2、沿原切口脐环左侧及腋中线平脐部分别作5.5mm、5.5mm切口，常规建立【遮蔽】人工【遮蔽】，压力9mmHg，分别置入相应大小【遮蔽】，内置【遮蔽】目镜、无创血管钳或抓钳。沿原右侧肝肋缘交界点切开皮肤5mm，置5mm【遮蔽】。</w:t>
      </w:r>
      <w:r>
        <w:rPr>
          <w:rFonts w:ascii="宋体" w:hAnsi="宋体" w:eastAsia="宋体"/>
          <w:b w:val="0"/>
          <w:sz w:val="21"/>
        </w:rPr>
        <w:br w:type="textWrapping"/>
      </w:r>
      <w:r>
        <w:rPr>
          <w:rFonts w:ascii="宋体" w:hAnsi="宋体" w:eastAsia="宋体"/>
          <w:b w:val="0"/>
          <w:sz w:val="21"/>
        </w:rPr>
        <w:t>3、探查腹腔：探查腹膜轻度充血，腹腔渗液清亮、量少，小肠位于右侧腹，大肠位于左侧腹，可见网膜呈网状将小肠包裹严密，松开网膜后继续探查可见：回盲部位于左中腹，空肠、</w:t>
      </w:r>
      <w:r>
        <w:rPr>
          <w:rFonts w:ascii="宋体" w:hAnsi="宋体" w:eastAsia="宋体"/>
          <w:b w:val="0"/>
          <w:color w:val="FF0000"/>
          <w:sz w:val="21"/>
        </w:rPr>
        <w:t>十二指肠水平部及升结肠粘连纠结于一体</w:t>
      </w:r>
      <w:r>
        <w:rPr>
          <w:rFonts w:ascii="宋体" w:hAnsi="宋体" w:eastAsia="宋体"/>
          <w:b w:val="0"/>
          <w:sz w:val="21"/>
        </w:rPr>
        <w:t>，难以分离，告知患儿及时术中情况后，家属表示理解并签字表示同意【遮蔽】【遮蔽】，解除【遮蔽】。</w:t>
      </w:r>
      <w:r>
        <w:rPr>
          <w:rFonts w:ascii="宋体" w:hAnsi="宋体" w:eastAsia="宋体"/>
          <w:b w:val="0"/>
          <w:sz w:val="21"/>
        </w:rPr>
        <w:br w:type="textWrapping"/>
      </w:r>
      <w:r>
        <w:rPr>
          <w:rFonts w:ascii="宋体" w:hAnsi="宋体" w:eastAsia="宋体"/>
          <w:b w:val="0"/>
          <w:sz w:val="21"/>
        </w:rPr>
        <w:t>4、取脐上正中纵切口约10cm，松解升结肠与空肠、十二指肠之间的粘连，十二指肠水平部狭窄，与后腹膜粘连紧密，难以分离，行</w:t>
      </w:r>
      <w:r>
        <w:rPr>
          <w:rFonts w:ascii="宋体" w:hAnsi="宋体" w:eastAsia="宋体"/>
          <w:b w:val="0"/>
          <w:color w:val="FF0000"/>
          <w:sz w:val="21"/>
        </w:rPr>
        <w:t>十二指肠及空肠侧侧吻合，</w:t>
      </w:r>
      <w:r>
        <w:rPr>
          <w:rFonts w:ascii="宋体" w:hAnsi="宋体" w:eastAsia="宋体"/>
          <w:b w:val="0"/>
          <w:sz w:val="21"/>
        </w:rPr>
        <w:t>自胃管注入空气，检查吻合口无漏气、无肠液溢出且通畅无阻，检查腹腔无出血。术泰舒冲洗腹腔、大清生物纸至于吻合口两侧、海诺特（医用透明质酸钠凝胶）留置腹腔预防肠粘连，5-0恒生可吸收线缝合伤口皮下，组织胶粘合皮肤，手术顺利，术毕返病房.</w:t>
      </w:r>
      <w:r>
        <w:rPr>
          <w:rFonts w:ascii="宋体" w:hAnsi="宋体" w:eastAsia="宋体"/>
          <w:b w:val="0"/>
          <w:sz w:val="21"/>
        </w:rPr>
        <w:br w:type="textWrapping"/>
      </w:r>
      <w:r>
        <w:rPr>
          <w:rFonts w:ascii="宋体" w:hAnsi="宋体" w:eastAsia="宋体"/>
          <w:b w:val="0"/>
          <w:sz w:val="21"/>
        </w:rPr>
        <w:t>5、术中出血约20ml，尿量300ml。</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7CBE50A5">
      <w:r>
        <w:t>————————————————————————</w:t>
      </w:r>
    </w:p>
    <w:p w14:paraId="72AEC774">
      <w:r>
        <w:rPr>
          <w:rFonts w:ascii="宋体" w:hAnsi="宋体" w:eastAsia="宋体"/>
          <w:b/>
          <w:color w:val="C0392B"/>
          <w:sz w:val="22"/>
        </w:rPr>
        <w:t>患者编号 8325283    间隔 37 天</w:t>
      </w:r>
    </w:p>
    <w:p w14:paraId="74C74AD9">
      <w:r>
        <w:rPr>
          <w:rFonts w:ascii="宋体" w:hAnsi="宋体" w:eastAsia="宋体"/>
          <w:b/>
          <w:color w:val="1F3864"/>
          <w:sz w:val="21"/>
        </w:rPr>
        <w:t>首台·诊断：</w:t>
      </w:r>
    </w:p>
    <w:p w14:paraId="5DF855D3">
      <w:pPr>
        <w:spacing w:after="120"/>
      </w:pPr>
      <w:r>
        <w:rPr>
          <w:rFonts w:ascii="宋体" w:hAnsi="宋体" w:eastAsia="宋体"/>
          <w:b w:val="0"/>
          <w:sz w:val="21"/>
        </w:rPr>
        <w:t>肠旋转不良，先天性肛门闭锁并直肠会阴瘘，先天性脐茸，新生儿肺炎，中央型房间隔缺损(卵圆孔型)，动脉导管未闭 ，特大婴儿</w:t>
      </w:r>
      <w:r>
        <w:rPr>
          <w:rFonts w:ascii="宋体" w:hAnsi="宋体" w:eastAsia="宋体"/>
          <w:b w:val="0"/>
          <w:sz w:val="21"/>
        </w:rPr>
        <w:br w:type="textWrapping"/>
      </w:r>
    </w:p>
    <w:p w14:paraId="2BAFE3AA">
      <w:r>
        <w:rPr>
          <w:rFonts w:ascii="宋体" w:hAnsi="宋体" w:eastAsia="宋体"/>
          <w:b/>
          <w:color w:val="1F3864"/>
          <w:sz w:val="21"/>
        </w:rPr>
        <w:t>首台·手术名称：</w:t>
      </w:r>
    </w:p>
    <w:p w14:paraId="76094138">
      <w:pPr>
        <w:spacing w:after="120"/>
      </w:pPr>
      <w:r>
        <w:rPr>
          <w:rFonts w:ascii="宋体" w:hAnsi="宋体" w:eastAsia="宋体"/>
          <w:b w:val="0"/>
          <w:sz w:val="21"/>
        </w:rPr>
        <w:t>拉德手术+【遮蔽】下大肠扭转复位术+【遮蔽】下小肠扭转复位术+肠粘连松解术+【遮蔽】下附带阑尾切除术+会阴-直肠拖出术+肛门成形术</w:t>
      </w:r>
      <w:r>
        <w:rPr>
          <w:rFonts w:ascii="宋体" w:hAnsi="宋体" w:eastAsia="宋体"/>
          <w:b w:val="0"/>
          <w:sz w:val="21"/>
        </w:rPr>
        <w:br w:type="textWrapping"/>
      </w:r>
      <w:r>
        <w:rPr>
          <w:rFonts w:ascii="宋体" w:hAnsi="宋体" w:eastAsia="宋体"/>
          <w:b w:val="0"/>
          <w:sz w:val="21"/>
        </w:rPr>
        <w:br w:type="textWrapping"/>
      </w:r>
    </w:p>
    <w:p w14:paraId="3E37298D">
      <w:r>
        <w:rPr>
          <w:rFonts w:ascii="宋体" w:hAnsi="宋体" w:eastAsia="宋体"/>
          <w:b/>
          <w:color w:val="1F3864"/>
          <w:sz w:val="21"/>
        </w:rPr>
        <w:t>首台·手术经过：</w:t>
      </w:r>
    </w:p>
    <w:p w14:paraId="2B90B21F">
      <w:pPr>
        <w:spacing w:after="120"/>
      </w:pPr>
      <w:r>
        <w:rPr>
          <w:rFonts w:ascii="宋体" w:hAnsi="宋体" w:eastAsia="宋体"/>
          <w:b w:val="0"/>
          <w:sz w:val="21"/>
        </w:rPr>
        <w:t>1.麻醉满意后，患儿取仰卧位，常规消毒铺巾。2.电灼脐部肉芽状肿物后，在左侧脐旁、右侧脐下偏右侧以及右侧中上腹部处置入3.5mm 【遮蔽】，建立【遮蔽】并置入【遮蔽】，证实肠旋转不良，小肠系膜根部顺时针扭转90度，回盲部位于中腹部，回盲部与空肠起始段粘连。肠管血运尚好。3.【遮蔽】下复位小肠，解除扭转，可见Ladd's band 自升结肠跨越十二指肠达外侧腹膜处。松解ladd's band，拉直十二指肠，并分离空肠与回盲部粘连，拓宽肠系膜至5cm。【遮蔽】下处理阑尾系膜后，结扎切除阑尾。4.胃管内注入气体，证实十二指肠以及空肠上段充盈良好。清点纱布器械无误，撤除【遮蔽】，并关闭戮孔。5.转至会阴部操作，改为截石位。切开肛门隐窝处皮肤皮下，分离出直肠盲端，并游离，直至其可无张力下拖出肛缘。固定直肠侧壁与肛周组织，并将直肠与肛周组织缝合固定，成形肛门。术中失血1ml,未输血，术后安抚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8C60F00">
      <w:r>
        <w:rPr>
          <w:rFonts w:ascii="宋体" w:hAnsi="宋体" w:eastAsia="宋体"/>
          <w:b/>
          <w:color w:val="1F3864"/>
          <w:sz w:val="21"/>
        </w:rPr>
        <w:t>首次再手术·手术名称：</w:t>
      </w:r>
    </w:p>
    <w:p w14:paraId="1CF8CAC6">
      <w:pPr>
        <w:spacing w:after="120"/>
      </w:pPr>
      <w:r>
        <w:rPr>
          <w:rFonts w:ascii="宋体" w:hAnsi="宋体" w:eastAsia="宋体"/>
          <w:b w:val="0"/>
          <w:sz w:val="21"/>
        </w:rPr>
        <w:t>空肠病损切除术+空肠空肠吻合术+肠粘连松解术+经腹盆腔穿刺引流术</w:t>
      </w:r>
      <w:r>
        <w:rPr>
          <w:rFonts w:ascii="宋体" w:hAnsi="宋体" w:eastAsia="宋体"/>
          <w:b w:val="0"/>
          <w:sz w:val="21"/>
        </w:rPr>
        <w:br w:type="textWrapping"/>
      </w:r>
      <w:r>
        <w:rPr>
          <w:rFonts w:ascii="宋体" w:hAnsi="宋体" w:eastAsia="宋体"/>
          <w:b w:val="0"/>
          <w:sz w:val="21"/>
        </w:rPr>
        <w:br w:type="textWrapping"/>
      </w:r>
    </w:p>
    <w:p w14:paraId="022F0E69">
      <w:r>
        <w:rPr>
          <w:rFonts w:ascii="宋体" w:hAnsi="宋体" w:eastAsia="宋体"/>
          <w:b/>
          <w:color w:val="1F3864"/>
          <w:sz w:val="21"/>
        </w:rPr>
        <w:t>首次再手术·手术经过：</w:t>
      </w:r>
    </w:p>
    <w:p w14:paraId="41667430">
      <w:pPr>
        <w:spacing w:after="120"/>
      </w:pPr>
      <w:r>
        <w:rPr>
          <w:rFonts w:ascii="宋体" w:hAnsi="宋体" w:eastAsia="宋体"/>
          <w:b w:val="0"/>
          <w:sz w:val="21"/>
        </w:rPr>
        <w:br w:type="textWrapping"/>
      </w:r>
      <w:r>
        <w:rPr>
          <w:rFonts w:ascii="宋体" w:hAnsi="宋体" w:eastAsia="宋体"/>
          <w:b w:val="0"/>
          <w:sz w:val="21"/>
        </w:rPr>
        <w:t xml:space="preserve">    患儿仰卧位，麻醉显效后常规消毒铺巾,右上腹横切口，约5cm，依次逐层切开达腹膜，打【遮蔽】腔后探查，见肠系膜根部有扭转，系膜根部淋巴结肿大，肠系膜淋巴管内有大量乳糜液滞留。回盲部位于左上腹，十二指肠和空肠起始段在右侧腹部，显示该处扩张明显，复位肠系膜根部，探查十二指肠，见十二指肠降段呈“之”字形粘连迂曲，松解该处肠粘连，彻底松解十二指肠外侧壁黏连索带后拉直十二指肠。在空肠起始部以远约15厘米处肠管逐渐移行变细，十二指肠和空肠起始部肠管扩张明显，直径约3厘米，远端小肠直径约1.0厘米，在肠管移行处对系膜缘侧剖开肠壁，该处可见</w:t>
      </w:r>
      <w:r>
        <w:rPr>
          <w:rFonts w:ascii="宋体" w:hAnsi="宋体" w:eastAsia="宋体"/>
          <w:b w:val="0"/>
          <w:color w:val="FF0000"/>
          <w:sz w:val="21"/>
        </w:rPr>
        <w:t>空肠膈膜，膈</w:t>
      </w:r>
      <w:r>
        <w:rPr>
          <w:rFonts w:ascii="宋体" w:hAnsi="宋体" w:eastAsia="宋体"/>
          <w:b w:val="0"/>
          <w:sz w:val="21"/>
        </w:rPr>
        <w:t>膜壁肥厚，中间有孔洞，呈风袋状，指诊往近端继续触摸肠壁，仍可扪及近端空肠腔内膈膜异物存在。故从空肠起始段处剖开肠腔，可见有3处肠腔内膈膜存在，第一处膈膜位于空肠起始部，呈半月形，未完全封闭肠腔；第二处膈膜距起始部约5厘米，为穹顶状隆起、膈膜肥厚，中间有孔洞，孔洞直径约0.3厘米，第三处膈膜距起始部约8厘米（距第二处膈膜约3厘米），膜呈风袋状，中间有孔。从该处往远端注温盐水100毫升, 显示远端小肠均扩张，减压通畅，探查结肠未见狭窄和梗阻。切除存在膈膜的扩张的空肠及移行处以远细小空肠共约15厘米，在空肠近端行端端吻合，吻合确切，往胃内注气50毫升后可见十二指肠和空肠近端均充气扩张。修补肠系裂孔，吻合口处肠管予蓓秀胶外涂，右下腹放置腹腔引流管一根并固定，透明质酸钠凝胶2.5毫升腹腔内保留防止粘连，顺序还纳肠管回腹腔，回盲部置于左上腹部，检查无活动性出血，逐层关腹，术中出血约2.5ml，术毕，安返病房，切除隔膜组织送病检。</w:t>
      </w:r>
      <w:r>
        <w:rPr>
          <w:rFonts w:ascii="宋体" w:hAnsi="宋体" w:eastAsia="宋体"/>
          <w:b w:val="0"/>
          <w:sz w:val="21"/>
        </w:rPr>
        <w:br w:type="textWrapping"/>
      </w:r>
      <w:r>
        <w:rPr>
          <w:rFonts w:ascii="宋体" w:hAnsi="宋体" w:eastAsia="宋体"/>
          <w:b w:val="0"/>
          <w:sz w:val="21"/>
        </w:rPr>
        <w:t xml:space="preserve">                                               </w:t>
      </w:r>
    </w:p>
    <w:p w14:paraId="0FE65027">
      <w:r>
        <w:t>————————————————————————</w:t>
      </w:r>
    </w:p>
    <w:p w14:paraId="14BE1EB4">
      <w:r>
        <w:rPr>
          <w:rFonts w:ascii="宋体" w:hAnsi="宋体" w:eastAsia="宋体"/>
          <w:b/>
          <w:color w:val="C0392B"/>
          <w:sz w:val="22"/>
        </w:rPr>
        <w:t>患者编号 8414392    间隔 6 天</w:t>
      </w:r>
    </w:p>
    <w:p w14:paraId="7BD13D70">
      <w:r>
        <w:rPr>
          <w:rFonts w:ascii="宋体" w:hAnsi="宋体" w:eastAsia="宋体"/>
          <w:b/>
          <w:color w:val="1F3864"/>
          <w:sz w:val="21"/>
        </w:rPr>
        <w:t>首台·诊断：</w:t>
      </w:r>
    </w:p>
    <w:p w14:paraId="3AD0934F">
      <w:pPr>
        <w:spacing w:after="120"/>
      </w:pPr>
      <w:r>
        <w:rPr>
          <w:rFonts w:ascii="宋体" w:hAnsi="宋体" w:eastAsia="宋体"/>
          <w:b w:val="0"/>
          <w:sz w:val="21"/>
        </w:rPr>
        <w:t>先天性肠旋转不良,粘连性肠梗阻,脓毒血症,(中度)脱水,呼吸道感染,凝血功能异常,清蛋白[白蛋白]异常,中度贫血</w:t>
      </w:r>
      <w:r>
        <w:rPr>
          <w:rFonts w:ascii="宋体" w:hAnsi="宋体" w:eastAsia="宋体"/>
          <w:b w:val="0"/>
          <w:sz w:val="21"/>
        </w:rPr>
        <w:br w:type="textWrapping"/>
      </w:r>
    </w:p>
    <w:p w14:paraId="0C0AE20C">
      <w:r>
        <w:rPr>
          <w:rFonts w:ascii="宋体" w:hAnsi="宋体" w:eastAsia="宋体"/>
          <w:b/>
          <w:color w:val="1F3864"/>
          <w:sz w:val="21"/>
        </w:rPr>
        <w:t>首台·手术名称：</w:t>
      </w:r>
    </w:p>
    <w:p w14:paraId="0DCAD994">
      <w:pPr>
        <w:spacing w:after="120"/>
      </w:pPr>
      <w:r>
        <w:rPr>
          <w:rFonts w:ascii="宋体" w:hAnsi="宋体" w:eastAsia="宋体"/>
          <w:b w:val="0"/>
          <w:sz w:val="21"/>
        </w:rPr>
        <w:t>拉德手术+肠粘连松解术+大网膜部分切除术+经腹盆腔穿刺引流术</w:t>
      </w:r>
      <w:r>
        <w:rPr>
          <w:rFonts w:ascii="宋体" w:hAnsi="宋体" w:eastAsia="宋体"/>
          <w:b w:val="0"/>
          <w:sz w:val="21"/>
        </w:rPr>
        <w:br w:type="textWrapping"/>
      </w:r>
      <w:r>
        <w:rPr>
          <w:rFonts w:ascii="宋体" w:hAnsi="宋体" w:eastAsia="宋体"/>
          <w:b w:val="0"/>
          <w:sz w:val="21"/>
        </w:rPr>
        <w:br w:type="textWrapping"/>
      </w:r>
    </w:p>
    <w:p w14:paraId="465FC2ED">
      <w:r>
        <w:rPr>
          <w:rFonts w:ascii="宋体" w:hAnsi="宋体" w:eastAsia="宋体"/>
          <w:b/>
          <w:color w:val="1F3864"/>
          <w:sz w:val="21"/>
        </w:rPr>
        <w:t>首台·手术经过：</w:t>
      </w:r>
    </w:p>
    <w:p w14:paraId="18BD7876">
      <w:pPr>
        <w:spacing w:after="120"/>
      </w:pPr>
      <w:r>
        <w:rPr>
          <w:rFonts w:ascii="宋体" w:hAnsi="宋体" w:eastAsia="宋体"/>
          <w:b w:val="0"/>
          <w:sz w:val="21"/>
        </w:rPr>
        <w:br w:type="textWrapping"/>
      </w:r>
      <w:r>
        <w:rPr>
          <w:rFonts w:ascii="宋体" w:hAnsi="宋体" w:eastAsia="宋体"/>
          <w:b w:val="0"/>
          <w:sz w:val="21"/>
        </w:rPr>
        <w:t xml:space="preserve">  1、麻醉满意后，患儿取仰卧位，常规消毒铺巾。</w:t>
      </w:r>
      <w:r>
        <w:rPr>
          <w:rFonts w:ascii="宋体" w:hAnsi="宋体" w:eastAsia="宋体"/>
          <w:b w:val="0"/>
          <w:sz w:val="21"/>
        </w:rPr>
        <w:br w:type="textWrapping"/>
      </w:r>
      <w:r>
        <w:rPr>
          <w:rFonts w:ascii="宋体" w:hAnsi="宋体" w:eastAsia="宋体"/>
          <w:b w:val="0"/>
          <w:sz w:val="21"/>
        </w:rPr>
        <w:t>2、于右侧腹脐上原切口处取长约7cm横行切口，逐层进腹。探查腹腔：见十二指肠、空肠及回肠扩张明显，回盲部位于上中腹部，肠管广泛粘连，肠管血运尚可，无缺血坏死。</w:t>
      </w:r>
      <w:r>
        <w:rPr>
          <w:rFonts w:ascii="宋体" w:hAnsi="宋体" w:eastAsia="宋体"/>
          <w:b w:val="0"/>
          <w:sz w:val="21"/>
        </w:rPr>
        <w:br w:type="textWrapping"/>
      </w:r>
      <w:r>
        <w:rPr>
          <w:rFonts w:ascii="宋体" w:hAnsi="宋体" w:eastAsia="宋体"/>
          <w:b w:val="0"/>
          <w:sz w:val="21"/>
        </w:rPr>
        <w:t>3、钝性分离与腹壁、肝脏粘连部分肠管后，探查见距回盲部20cm处回肠粘连狭窄明显，其近端肠管扩张明显，继续钝锐性结合分离松解十二指肠、空肠、回肠及回盲部粘连，切除部分严重粘连大网膜，手法减压肠管，拉直十二指肠，并继续向下松解空肠粘连，理顺小肠直至回盲部，系膜宽度约3cm。</w:t>
      </w:r>
      <w:r>
        <w:rPr>
          <w:rFonts w:ascii="宋体" w:hAnsi="宋体" w:eastAsia="宋体"/>
          <w:b w:val="0"/>
          <w:sz w:val="21"/>
        </w:rPr>
        <w:br w:type="textWrapping"/>
      </w:r>
      <w:r>
        <w:rPr>
          <w:rFonts w:ascii="宋体" w:hAnsi="宋体" w:eastAsia="宋体"/>
          <w:b w:val="0"/>
          <w:sz w:val="21"/>
        </w:rPr>
        <w:t>4、将回盲部及横结肠、升结肠置左侧腹部；十二指肠及空肠置右侧腹部。检查腹腔无出血。术泰舒冲洗手术创面后未见明显出血、术泰舒冲洗腹腔、吸尽腹腔积液后留置海洛特（透明质酸钠凝胶）于腹腔预防肠粘连，2-0可吸收线缝合腹膜及肌层，5-0恒生可吸收线缝合伤口皮下，皮下缝合伤口，组织胶粘合皮肤，手术顺利，术毕返病房。</w:t>
      </w:r>
      <w:r>
        <w:rPr>
          <w:rFonts w:ascii="宋体" w:hAnsi="宋体" w:eastAsia="宋体"/>
          <w:b w:val="0"/>
          <w:sz w:val="21"/>
        </w:rPr>
        <w:br w:type="textWrapping"/>
      </w:r>
      <w:r>
        <w:rPr>
          <w:rFonts w:ascii="宋体" w:hAnsi="宋体" w:eastAsia="宋体"/>
          <w:b w:val="0"/>
          <w:sz w:val="21"/>
        </w:rPr>
        <w:t xml:space="preserve">5、术中肠管广泛粘连，松解粘连时肠壁广泛渗血，术中出血约800ml，尿量400ml。术中输O型RhD阳性去白细胞悬浮红细胞4U（血袋号:9000122015098、9000122011179、9000122011179、9000122022708、9000122015107）；人血白蛋白注射液50ml；输O型RhD阳性新鲜冰冻血浆100ml（血袋号:0181521007426），输血顺利，无输血反应。 </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44CA56EC">
      <w:r>
        <w:rPr>
          <w:rFonts w:ascii="宋体" w:hAnsi="宋体" w:eastAsia="宋体"/>
          <w:b/>
          <w:color w:val="1F3864"/>
          <w:sz w:val="21"/>
        </w:rPr>
        <w:t>首次再手术·手术名称：</w:t>
      </w:r>
    </w:p>
    <w:p w14:paraId="7BB65EB5">
      <w:pPr>
        <w:spacing w:after="120"/>
      </w:pPr>
      <w:r>
        <w:rPr>
          <w:rFonts w:ascii="宋体" w:hAnsi="宋体" w:eastAsia="宋体"/>
          <w:b w:val="0"/>
          <w:sz w:val="21"/>
        </w:rPr>
        <w:t xml:space="preserve"> 空肠病损切除术+空肠空肠吻合术+回肠造口术+经腹盆腔穿刺引流术 </w:t>
      </w:r>
      <w:r>
        <w:rPr>
          <w:rFonts w:ascii="宋体" w:hAnsi="宋体" w:eastAsia="宋体"/>
          <w:b w:val="0"/>
          <w:sz w:val="21"/>
        </w:rPr>
        <w:br w:type="textWrapping"/>
      </w:r>
      <w:r>
        <w:rPr>
          <w:rFonts w:ascii="宋体" w:hAnsi="宋体" w:eastAsia="宋体"/>
          <w:b w:val="0"/>
          <w:sz w:val="21"/>
        </w:rPr>
        <w:br w:type="textWrapping"/>
      </w:r>
    </w:p>
    <w:p w14:paraId="43511E89">
      <w:r>
        <w:rPr>
          <w:rFonts w:ascii="宋体" w:hAnsi="宋体" w:eastAsia="宋体"/>
          <w:b/>
          <w:color w:val="1F3864"/>
          <w:sz w:val="21"/>
        </w:rPr>
        <w:t>首次再手术·手术经过：</w:t>
      </w:r>
    </w:p>
    <w:p w14:paraId="1391C6C1">
      <w:pPr>
        <w:spacing w:after="120"/>
      </w:pPr>
      <w:r>
        <w:rPr>
          <w:rFonts w:ascii="宋体" w:hAnsi="宋体" w:eastAsia="宋体"/>
          <w:b w:val="0"/>
          <w:sz w:val="21"/>
        </w:rPr>
        <w:t>1、麻醉满意后，患儿取仰卧位，常规消毒铺巾。</w:t>
      </w:r>
      <w:r>
        <w:rPr>
          <w:rFonts w:ascii="宋体" w:hAnsi="宋体" w:eastAsia="宋体"/>
          <w:b w:val="0"/>
          <w:sz w:val="21"/>
        </w:rPr>
        <w:br w:type="textWrapping"/>
      </w:r>
      <w:r>
        <w:rPr>
          <w:rFonts w:ascii="宋体" w:hAnsi="宋体" w:eastAsia="宋体"/>
          <w:b w:val="0"/>
          <w:sz w:val="21"/>
        </w:rPr>
        <w:t>2、于右侧腹脐上原切口处取长约10cm横行切口，逐层进腹。探查见腹腔内暗血性浑浊渗液约100毫升。小肠全长约150cm，小肠整体暗红色，肠壁菲薄，血运差。</w:t>
      </w:r>
      <w:r>
        <w:rPr>
          <w:rFonts w:ascii="宋体" w:hAnsi="宋体" w:eastAsia="宋体"/>
          <w:b w:val="0"/>
          <w:color w:val="FF0000"/>
          <w:sz w:val="21"/>
        </w:rPr>
        <w:t>距离屈氏韧带约30cm肠管发黑坏死</w:t>
      </w:r>
      <w:r>
        <w:rPr>
          <w:rFonts w:ascii="宋体" w:hAnsi="宋体" w:eastAsia="宋体"/>
          <w:b w:val="0"/>
          <w:sz w:val="21"/>
        </w:rPr>
        <w:t>。术中联系超声科行术中超声检查，见肠系膜主干血管血流信号较好，但近肠管处肠系膜末端血管有散在多处血栓形成，血流信号差，坏死处肠管尤为明显。切除坏死处肠管30cm送病检，断端连续缝合行空肠空肠吻合术，浆肌层间断缝合包埋一层。于距回盲部45cm处，离端回肠，远端缝合封闭放置于腹腔，近端固定于切口行回肠造瘘。间断缝合关闭腹腔。术中留置多糖生物医用胶2支于腹腔，预防肠粘连。留置橡皮引流管于盆腔。</w:t>
      </w:r>
      <w:r>
        <w:rPr>
          <w:rFonts w:ascii="宋体" w:hAnsi="宋体" w:eastAsia="宋体"/>
          <w:b w:val="0"/>
          <w:sz w:val="21"/>
        </w:rPr>
        <w:br w:type="textWrapping"/>
      </w:r>
      <w:r>
        <w:rPr>
          <w:rFonts w:ascii="宋体" w:hAnsi="宋体" w:eastAsia="宋体"/>
          <w:b w:val="0"/>
          <w:sz w:val="21"/>
        </w:rPr>
        <w:t>3、术中出血约50ml，尿量80ml。术中输O型RhD阳性去白细胞悬浮红细胞4U（血袋号:9000122001008）；输O型RhD阳性新鲜冰冻血浆100ml（血袋号:9000122006600），输血顺利，无输血反应。</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1A8C079A">
      <w:r>
        <w:t>————————————————————————</w:t>
      </w:r>
    </w:p>
    <w:p w14:paraId="6738782C">
      <w:r>
        <w:rPr>
          <w:rFonts w:ascii="宋体" w:hAnsi="宋体" w:eastAsia="宋体"/>
          <w:b/>
          <w:color w:val="C0392B"/>
          <w:sz w:val="22"/>
        </w:rPr>
        <w:t>患者编号 9189400    间隔 276 天</w:t>
      </w:r>
    </w:p>
    <w:p w14:paraId="5827A21F">
      <w:r>
        <w:rPr>
          <w:rFonts w:ascii="宋体" w:hAnsi="宋体" w:eastAsia="宋体"/>
          <w:b/>
          <w:color w:val="1F3864"/>
          <w:sz w:val="21"/>
        </w:rPr>
        <w:t>首台·诊断：</w:t>
      </w:r>
    </w:p>
    <w:p w14:paraId="11D28212">
      <w:pPr>
        <w:spacing w:after="120"/>
      </w:pPr>
      <w:r>
        <w:rPr>
          <w:rFonts w:ascii="宋体" w:hAnsi="宋体" w:eastAsia="宋体"/>
          <w:b w:val="0"/>
          <w:sz w:val="21"/>
        </w:rPr>
        <w:t>1.先天性肠旋转不良2.早产儿(孕期等于或大于32整周,但小于37整周) 3.新生儿高胆红素血症 4.动脉导管未闭 5.室间隔缺损 6.双胎儿</w:t>
      </w:r>
      <w:r>
        <w:rPr>
          <w:rFonts w:ascii="宋体" w:hAnsi="宋体" w:eastAsia="宋体"/>
          <w:b w:val="0"/>
          <w:sz w:val="21"/>
        </w:rPr>
        <w:br w:type="textWrapping"/>
      </w:r>
    </w:p>
    <w:p w14:paraId="10E1B8F8">
      <w:r>
        <w:rPr>
          <w:rFonts w:ascii="宋体" w:hAnsi="宋体" w:eastAsia="宋体"/>
          <w:b/>
          <w:color w:val="1F3864"/>
          <w:sz w:val="21"/>
        </w:rPr>
        <w:t>首台·手术名称：</w:t>
      </w:r>
    </w:p>
    <w:p w14:paraId="6946914D">
      <w:pPr>
        <w:spacing w:after="120"/>
      </w:pPr>
      <w:r>
        <w:rPr>
          <w:rFonts w:ascii="宋体" w:hAnsi="宋体" w:eastAsia="宋体"/>
          <w:b w:val="0"/>
          <w:sz w:val="21"/>
        </w:rPr>
        <w:t xml:space="preserve">【遮蔽】拉德手术＋【遮蔽】小肠扭转复位术+【遮蔽】大肠扭转复位术+【遮蔽】下附带阑尾切除        </w:t>
      </w:r>
      <w:r>
        <w:rPr>
          <w:rFonts w:ascii="宋体" w:hAnsi="宋体" w:eastAsia="宋体"/>
          <w:b w:val="0"/>
          <w:sz w:val="21"/>
        </w:rPr>
        <w:br w:type="textWrapping"/>
      </w:r>
      <w:r>
        <w:rPr>
          <w:rFonts w:ascii="宋体" w:hAnsi="宋体" w:eastAsia="宋体"/>
          <w:b w:val="0"/>
          <w:sz w:val="21"/>
        </w:rPr>
        <w:br w:type="textWrapping"/>
      </w:r>
    </w:p>
    <w:p w14:paraId="143679B0">
      <w:r>
        <w:rPr>
          <w:rFonts w:ascii="宋体" w:hAnsi="宋体" w:eastAsia="宋体"/>
          <w:b/>
          <w:color w:val="1F3864"/>
          <w:sz w:val="21"/>
        </w:rPr>
        <w:t>首台·手术经过：</w:t>
      </w:r>
    </w:p>
    <w:p w14:paraId="62EC0C9F">
      <w:pPr>
        <w:spacing w:after="120"/>
      </w:pPr>
      <w:r>
        <w:rPr>
          <w:rFonts w:ascii="宋体" w:hAnsi="宋体" w:eastAsia="宋体"/>
          <w:b w:val="0"/>
          <w:sz w:val="21"/>
        </w:rPr>
        <w:br w:type="textWrapping"/>
      </w:r>
      <w:r>
        <w:rPr>
          <w:rFonts w:ascii="宋体" w:hAnsi="宋体" w:eastAsia="宋体"/>
          <w:b w:val="0"/>
          <w:sz w:val="21"/>
        </w:rPr>
        <w:t xml:space="preserve">    平卧位，手术区域常规消毒铺巾；脐环右侧和双下腹直肌旁缘分别作3．5ｍｍ切口，分别置入相应大小【遮蔽】,常规建立【遮蔽】人工【遮蔽】，压力6ｍｍＨｇ，内置【遮蔽】目镜、无创血管钳或抓钳。两侧疝环内口闭合，未见内容物。</w:t>
      </w:r>
      <w:r>
        <w:rPr>
          <w:rFonts w:ascii="宋体" w:hAnsi="宋体" w:eastAsia="宋体"/>
          <w:b w:val="0"/>
          <w:sz w:val="21"/>
        </w:rPr>
        <w:br w:type="textWrapping"/>
      </w:r>
      <w:r>
        <w:rPr>
          <w:rFonts w:ascii="宋体" w:hAnsi="宋体" w:eastAsia="宋体"/>
          <w:b w:val="0"/>
          <w:sz w:val="21"/>
        </w:rPr>
        <w:t>探查腹腔：见中肠顺时针旋转360度，空肠起始段与肠系膜、横结肠系膜均有粘连，位于脊柱偏右侧，十二指肠可见ladd's索带覆盖,回盲部位于右上腹部,常规处理阑尾系膜血管并切除阑尾，电灼残端。逆时针旋转复位中肠，松解十二指肠外侧ladd's板，拉直十二指肠，置于右上腹，并继续向下松解空肠粘连，按小肠顺序探查直至回盲部，将回盲部及横结肠、升结肠置左侧腹部，拓宽肠系膜根部至宽度约4cm。检查腹腔无出血，十二指肠和小肠起始部充气明显扩张，清点纱布器械无误，关闭【遮蔽】，放尽余气，可吸收线缝合伤口，组织胶粘合皮肤，手术顺利，术毕返病房，切除组织送病理检查。。</w:t>
      </w:r>
      <w:r>
        <w:rPr>
          <w:rFonts w:ascii="宋体" w:hAnsi="宋体" w:eastAsia="宋体"/>
          <w:b w:val="0"/>
          <w:sz w:val="21"/>
        </w:rPr>
        <w:br w:type="textWrapping"/>
      </w:r>
      <w:r>
        <w:rPr>
          <w:rFonts w:ascii="宋体" w:hAnsi="宋体" w:eastAsia="宋体"/>
          <w:b w:val="0"/>
          <w:sz w:val="21"/>
        </w:rPr>
        <w:t xml:space="preserve">                                               </w:t>
      </w:r>
    </w:p>
    <w:p w14:paraId="082D6D15">
      <w:r>
        <w:rPr>
          <w:rFonts w:ascii="宋体" w:hAnsi="宋体" w:eastAsia="宋体"/>
          <w:b/>
          <w:color w:val="1F3864"/>
          <w:sz w:val="21"/>
        </w:rPr>
        <w:t>首次再手术·手术名称：</w:t>
      </w:r>
    </w:p>
    <w:p w14:paraId="2223E1F2">
      <w:pPr>
        <w:spacing w:after="120"/>
      </w:pPr>
      <w:r>
        <w:rPr>
          <w:rFonts w:ascii="宋体" w:hAnsi="宋体" w:eastAsia="宋体"/>
          <w:b w:val="0"/>
          <w:sz w:val="21"/>
        </w:rPr>
        <w:t>开放性直肠活组织检查</w:t>
      </w:r>
      <w:r>
        <w:rPr>
          <w:rFonts w:ascii="宋体" w:hAnsi="宋体" w:eastAsia="宋体"/>
          <w:b w:val="0"/>
          <w:sz w:val="21"/>
        </w:rPr>
        <w:br w:type="textWrapping"/>
      </w:r>
      <w:r>
        <w:rPr>
          <w:rFonts w:ascii="宋体" w:hAnsi="宋体" w:eastAsia="宋体"/>
          <w:b w:val="0"/>
          <w:sz w:val="21"/>
        </w:rPr>
        <w:br w:type="textWrapping"/>
      </w:r>
    </w:p>
    <w:p w14:paraId="408F72BC">
      <w:r>
        <w:rPr>
          <w:rFonts w:ascii="宋体" w:hAnsi="宋体" w:eastAsia="宋体"/>
          <w:b/>
          <w:color w:val="1F3864"/>
          <w:sz w:val="21"/>
        </w:rPr>
        <w:t>首次再手术·手术经过：</w:t>
      </w:r>
    </w:p>
    <w:p w14:paraId="75B24AF7">
      <w:pPr>
        <w:spacing w:after="120"/>
      </w:pPr>
      <w:r>
        <w:rPr>
          <w:rFonts w:ascii="宋体" w:hAnsi="宋体" w:eastAsia="宋体"/>
          <w:b w:val="0"/>
          <w:sz w:val="21"/>
        </w:rPr>
        <w:t>麻醉成功后，患儿取截石位，常规消毒铺无菌巾单。取直肠后壁距肛门口4cm直肠全层组织0.5x0.5cm一块送病检，取活检处以4－0Dexon线缝合创面无活动性出血，凡士林炮筒塞肛，无菌敷料包扎。术毕。</w:t>
      </w:r>
      <w:r>
        <w:rPr>
          <w:rFonts w:ascii="宋体" w:hAnsi="宋体" w:eastAsia="宋体"/>
          <w:b w:val="0"/>
          <w:sz w:val="21"/>
        </w:rPr>
        <w:br w:type="textWrapping"/>
      </w:r>
      <w:r>
        <w:rPr>
          <w:rFonts w:ascii="宋体" w:hAnsi="宋体" w:eastAsia="宋体"/>
          <w:b w:val="0"/>
          <w:sz w:val="21"/>
        </w:rPr>
        <w:t>手术顺利，出血0.5ml，麻醉满意。术毕患儿安返病房。</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w:t>
      </w:r>
    </w:p>
    <w:p w14:paraId="3E94FEBE">
      <w:r>
        <w:t>————————————————————————</w:t>
      </w:r>
    </w:p>
    <w:p w14:paraId="43A4FF7B">
      <w:r>
        <w:rPr>
          <w:rFonts w:ascii="宋体" w:hAnsi="宋体" w:eastAsia="宋体"/>
          <w:b/>
          <w:color w:val="C0392B"/>
          <w:sz w:val="22"/>
        </w:rPr>
        <w:t>患者编号 988282    间隔 2 天</w:t>
      </w:r>
    </w:p>
    <w:p w14:paraId="72025E18">
      <w:r>
        <w:rPr>
          <w:rFonts w:ascii="宋体" w:hAnsi="宋体" w:eastAsia="宋体"/>
          <w:b/>
          <w:color w:val="1F3864"/>
          <w:sz w:val="21"/>
        </w:rPr>
        <w:t>首台·诊断：</w:t>
      </w:r>
    </w:p>
    <w:p w14:paraId="7ECE1E7F">
      <w:pPr>
        <w:spacing w:after="120"/>
      </w:pPr>
      <w:r>
        <w:rPr>
          <w:rFonts w:ascii="宋体" w:hAnsi="宋体" w:eastAsia="宋体"/>
          <w:b w:val="0"/>
          <w:sz w:val="21"/>
        </w:rPr>
        <w:t>先天性中肠旋转不良</w:t>
      </w:r>
    </w:p>
    <w:p w14:paraId="13EDE22B">
      <w:r>
        <w:rPr>
          <w:rFonts w:ascii="宋体" w:hAnsi="宋体" w:eastAsia="宋体"/>
          <w:b/>
          <w:color w:val="1F3864"/>
          <w:sz w:val="21"/>
        </w:rPr>
        <w:t>首台·手术名称：</w:t>
      </w:r>
    </w:p>
    <w:p w14:paraId="2163E2CB">
      <w:pPr>
        <w:spacing w:after="120"/>
      </w:pPr>
      <w:r>
        <w:rPr>
          <w:rFonts w:ascii="宋体" w:hAnsi="宋体" w:eastAsia="宋体"/>
          <w:b w:val="0"/>
          <w:sz w:val="21"/>
        </w:rPr>
        <w:t>【遮蔽】下Ladd’s术</w:t>
      </w:r>
    </w:p>
    <w:p w14:paraId="7BA622AE">
      <w:r>
        <w:rPr>
          <w:rFonts w:ascii="宋体" w:hAnsi="宋体" w:eastAsia="宋体"/>
          <w:b/>
          <w:color w:val="1F3864"/>
          <w:sz w:val="21"/>
        </w:rPr>
        <w:t>首台·手术经过：</w:t>
      </w:r>
    </w:p>
    <w:p w14:paraId="36D0D2D8">
      <w:pPr>
        <w:spacing w:after="120"/>
      </w:pPr>
      <w:r>
        <w:rPr>
          <w:rFonts w:ascii="宋体" w:hAnsi="宋体" w:eastAsia="宋体"/>
          <w:b w:val="0"/>
          <w:sz w:val="21"/>
        </w:rPr>
        <w:t>１、平卧位，手术区域常规消毒铺巾；</w:t>
      </w:r>
      <w:r>
        <w:rPr>
          <w:rFonts w:ascii="宋体" w:hAnsi="宋体" w:eastAsia="宋体"/>
          <w:b w:val="0"/>
          <w:sz w:val="21"/>
        </w:rPr>
        <w:br w:type="textWrapping"/>
      </w:r>
      <w:r>
        <w:rPr>
          <w:rFonts w:ascii="宋体" w:hAnsi="宋体" w:eastAsia="宋体"/>
          <w:b w:val="0"/>
          <w:sz w:val="21"/>
        </w:rPr>
        <w:t>２、脐环左侧分别作3ｍｍ切口，常规建立ＣＯ２人工【遮蔽】，压力10ｍｍＨｇ，右侧腹及右肋缘下5mm切口分别置入相应大小Ｔｒｏｃａ，内置无创血管钳、【遮蔽】目镜及超声刀。</w:t>
      </w:r>
      <w:r>
        <w:rPr>
          <w:rFonts w:ascii="宋体" w:hAnsi="宋体" w:eastAsia="宋体"/>
          <w:b w:val="0"/>
          <w:sz w:val="21"/>
        </w:rPr>
        <w:br w:type="textWrapping"/>
      </w:r>
      <w:r>
        <w:rPr>
          <w:rFonts w:ascii="宋体" w:hAnsi="宋体" w:eastAsia="宋体"/>
          <w:b w:val="0"/>
          <w:sz w:val="21"/>
        </w:rPr>
        <w:t>３、探查腹腔，见回盲部位于右上腹，胃及十二指肠扩张、苍白，见十二指肠球部及降部与胆囊粘连，大网膜向右上腹移位，与十二指肠球部粘连。常规处理阑尾系膜血管并切除阑尾。以超声刀分离十二指肠与胆囊及胃网膜粘连，钝性分离Ladd板至十二指肠、空肠可垂直游离向下，将旋转不良肠管予以复位，小肠位于右上</w:t>
      </w:r>
      <w:bookmarkStart w:id="0" w:name="_GoBack"/>
      <w:bookmarkEnd w:id="0"/>
      <w:r>
        <w:rPr>
          <w:rFonts w:ascii="宋体" w:hAnsi="宋体" w:eastAsia="宋体"/>
          <w:b w:val="0"/>
          <w:sz w:val="21"/>
        </w:rPr>
        <w:t>腹、回盲部位于左侧腹部。</w:t>
      </w:r>
      <w:r>
        <w:rPr>
          <w:rFonts w:ascii="宋体" w:hAnsi="宋体" w:eastAsia="宋体"/>
          <w:b w:val="0"/>
          <w:sz w:val="21"/>
        </w:rPr>
        <w:br w:type="textWrapping"/>
      </w:r>
      <w:r>
        <w:rPr>
          <w:rFonts w:ascii="宋体" w:hAnsi="宋体" w:eastAsia="宋体"/>
          <w:b w:val="0"/>
          <w:sz w:val="21"/>
        </w:rPr>
        <w:t>4、检查腹腔无出血、流质海洛特2ml于腹腔，放出腹腔残气，拔出两Ｔｒｏｃａ，对合伤口皮肤，医用顺康胶粘合并包扎，术毕安返病房。术中出血约10ml，尿量约100ml。</w:t>
      </w:r>
    </w:p>
    <w:p w14:paraId="3EEE36F6">
      <w:r>
        <w:rPr>
          <w:rFonts w:ascii="宋体" w:hAnsi="宋体" w:eastAsia="宋体"/>
          <w:b/>
          <w:color w:val="1F3864"/>
          <w:sz w:val="21"/>
        </w:rPr>
        <w:t>首次再手术·手术名称：</w:t>
      </w:r>
    </w:p>
    <w:p w14:paraId="0EA7C485">
      <w:pPr>
        <w:spacing w:after="120"/>
      </w:pPr>
      <w:r>
        <w:rPr>
          <w:rFonts w:ascii="宋体" w:hAnsi="宋体" w:eastAsia="宋体"/>
          <w:b w:val="0"/>
          <w:sz w:val="21"/>
        </w:rPr>
        <w:t>胃镜检查+止血术</w:t>
      </w:r>
    </w:p>
    <w:p w14:paraId="16936BC2">
      <w:r>
        <w:rPr>
          <w:rFonts w:ascii="宋体" w:hAnsi="宋体" w:eastAsia="宋体"/>
          <w:b/>
          <w:color w:val="1F3864"/>
          <w:sz w:val="21"/>
        </w:rPr>
        <w:t>首次再手术·手术经过：</w:t>
      </w:r>
    </w:p>
    <w:p w14:paraId="3933886E">
      <w:pPr>
        <w:spacing w:after="120"/>
      </w:pPr>
      <w:r>
        <w:rPr>
          <w:rFonts w:ascii="宋体" w:hAnsi="宋体" w:eastAsia="宋体"/>
          <w:b w:val="0"/>
          <w:sz w:val="21"/>
        </w:rPr>
        <w:t>1.麻醉成功后，取左侧卧位，经口置胃镜至十二指肠水平部，检查见胃底较多咖啡渣样物，含血凝块，共约100ml，</w:t>
      </w:r>
      <w:r>
        <w:rPr>
          <w:rFonts w:ascii="宋体" w:hAnsi="宋体" w:eastAsia="宋体"/>
          <w:b w:val="0"/>
          <w:color w:val="FF0000"/>
          <w:sz w:val="21"/>
        </w:rPr>
        <w:t>十二指肠球部溃疡，约3*3cm2大小</w:t>
      </w:r>
      <w:r>
        <w:rPr>
          <w:rFonts w:ascii="宋体" w:hAnsi="宋体" w:eastAsia="宋体"/>
          <w:b w:val="0"/>
          <w:sz w:val="21"/>
        </w:rPr>
        <w:t>，中央见一血痂，血痂范围约0.7*0.7cm2大小，未见明显活动出血，于该部用钛夹2枚夹闭基底部，未见活动出血，吸尽胃及十二指肠内残液，拔出胃镜。</w:t>
      </w:r>
      <w:r>
        <w:rPr>
          <w:rFonts w:ascii="宋体" w:hAnsi="宋体" w:eastAsia="宋体"/>
          <w:b w:val="0"/>
          <w:sz w:val="21"/>
        </w:rPr>
        <w:br w:type="textWrapping"/>
      </w:r>
      <w:r>
        <w:rPr>
          <w:rFonts w:ascii="宋体" w:hAnsi="宋体" w:eastAsia="宋体"/>
          <w:b w:val="0"/>
          <w:sz w:val="21"/>
        </w:rPr>
        <w:t>2.术毕，患儿带气管插管转SICU。并向患儿家长交代病情，若再次出血，可能危及生命，需再手术。</w:t>
      </w:r>
    </w:p>
    <w:p w14:paraId="08846D3E">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CF10A1"/>
    <w:rsid w:val="0FF02581"/>
    <w:rsid w:val="4D7256FC"/>
    <w:rsid w:val="563369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5015</Words>
  <Characters>5394</Characters>
  <Lines>0</Lines>
  <Paragraphs>0</Paragraphs>
  <TotalTime>56</TotalTime>
  <ScaleCrop>false</ScaleCrop>
  <LinksUpToDate>false</LinksUpToDate>
  <CharactersWithSpaces>5723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舒俊</cp:lastModifiedBy>
  <dcterms:modified xsi:type="dcterms:W3CDTF">2026-07-20T03:48:18Z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eyJoZGlkIjoiZGRlMmY3NTU2ZDA4MTJjMzFjOTAzMTY1YzQ1Njc5YjQiLCJ1c2VySWQiOiI5NzMyMzUwMzgifQ==</vt:lpwstr>
  </property>
  <property fmtid="{D5CDD505-2E9C-101B-9397-08002B2CF9AE}" pid="3" name="KSOProductBuildVer">
    <vt:lpwstr>2052-12.1.0.26895</vt:lpwstr>
  </property>
  <property fmtid="{D5CDD505-2E9C-101B-9397-08002B2CF9AE}" pid="4" name="ICV">
    <vt:lpwstr>8D945724CB0342B5B22DF35B115284C8_12</vt:lpwstr>
  </property>
</Properties>
</file>