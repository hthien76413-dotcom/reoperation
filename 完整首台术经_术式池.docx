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20602">
      <w:r>
        <w:rPr>
          <w:rFonts w:ascii="宋体" w:hAnsi="宋体" w:eastAsia="宋体"/>
          <w:b/>
          <w:sz w:val="24"/>
        </w:rPr>
        <w:t>完整首台术经 · 术式裁定用（判定『术式/坏死/肠切除』并回填 裁定表 Sheet B；不标注是否再手术）</w:t>
      </w:r>
    </w:p>
    <w:p w14:paraId="74EB5A59">
      <w:r>
        <w:rPr>
          <w:rFonts w:ascii="宋体" w:hAnsi="宋体" w:eastAsia="宋体"/>
          <w:b/>
          <w:color w:val="2C6FBB"/>
          <w:sz w:val="22"/>
        </w:rPr>
        <w:t>患者编号 2176251</w:t>
      </w:r>
    </w:p>
    <w:p w14:paraId="541F3FC7">
      <w:r>
        <w:rPr>
          <w:rFonts w:ascii="宋体" w:hAnsi="宋体" w:eastAsia="宋体"/>
          <w:b/>
          <w:color w:val="1F3864"/>
          <w:sz w:val="21"/>
        </w:rPr>
        <w:t>首台·诊断：</w:t>
      </w:r>
    </w:p>
    <w:p w14:paraId="2CEE3825">
      <w:pPr>
        <w:spacing w:after="120"/>
      </w:pPr>
      <w:r>
        <w:rPr>
          <w:rFonts w:ascii="宋体" w:hAnsi="宋体" w:eastAsia="宋体"/>
          <w:b w:val="0"/>
          <w:sz w:val="21"/>
        </w:rPr>
        <w:t>先天性肠旋转不良；双侧腹股沟斜疝</w:t>
      </w:r>
    </w:p>
    <w:p w14:paraId="04A44FBD">
      <w:r>
        <w:rPr>
          <w:rFonts w:ascii="宋体" w:hAnsi="宋体" w:eastAsia="宋体"/>
          <w:b/>
          <w:color w:val="1F3864"/>
          <w:sz w:val="21"/>
        </w:rPr>
        <w:t>首台·手术名称：</w:t>
      </w:r>
    </w:p>
    <w:p w14:paraId="64A6DDF0">
      <w:pPr>
        <w:spacing w:after="120"/>
      </w:pPr>
      <w:r>
        <w:rPr>
          <w:rFonts w:ascii="宋体" w:hAnsi="宋体" w:eastAsia="宋体"/>
          <w:b w:val="0"/>
          <w:sz w:val="21"/>
        </w:rPr>
        <w:t>大肠扭转复位术,小肠扭转复位术,腹腔镜下肠粘连松解术,腹腔镜下阑尾切除术,腹腔镜下双侧腹股沟斜疝高位结扎术,腹腔镜检查,腹腔冲洗检查,留置导尿管的置入术</w:t>
      </w:r>
    </w:p>
    <w:p w14:paraId="0B9A9E23">
      <w:r>
        <w:rPr>
          <w:rFonts w:ascii="宋体" w:hAnsi="宋体" w:eastAsia="宋体"/>
          <w:b/>
          <w:color w:val="1F3864"/>
          <w:sz w:val="21"/>
        </w:rPr>
        <w:t>首台·手术经过：</w:t>
      </w:r>
    </w:p>
    <w:p w14:paraId="0B653B28">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右下腹各三处小切口，分别置入3.5mm、3.5mm及3.5mmTroca建立气腹，探查腹腔：见十二指肠扩张，回盲部位于右上腹，空肠起始部位于脊柱中线，中肠顺时针旋转180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4-0丝线结扎阑尾并予以切除，电灼残端。松解右侧腹ladd's板，完全松解回盲部，并继续向上松解升结肠。再松解十二指肠外侧ladd's板，拉直十二指肠，并继续向下松解空肠粘连，理顺小肠直至回盲部，系膜宽度约5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吸尽腹腔积液后留置海洛特（透明质酸钠凝胶）于腹腔预防肠粘连，解除气腹，5-0可吸收线缝合切口，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26865B08">
      <w:r>
        <w:t>————————————————————————</w:t>
      </w:r>
    </w:p>
    <w:p w14:paraId="3E29D738">
      <w:r>
        <w:rPr>
          <w:rFonts w:ascii="宋体" w:hAnsi="宋体" w:eastAsia="宋体"/>
          <w:b/>
          <w:color w:val="2C6FBB"/>
          <w:sz w:val="22"/>
        </w:rPr>
        <w:t>患者编号 4331826</w:t>
      </w:r>
    </w:p>
    <w:p w14:paraId="074C5604">
      <w:r>
        <w:rPr>
          <w:rFonts w:ascii="宋体" w:hAnsi="宋体" w:eastAsia="宋体"/>
          <w:b/>
          <w:color w:val="1F3864"/>
          <w:sz w:val="21"/>
        </w:rPr>
        <w:t>首台·诊断：</w:t>
      </w:r>
    </w:p>
    <w:p w14:paraId="099C577F">
      <w:pPr>
        <w:spacing w:after="120"/>
      </w:pPr>
      <w:r>
        <w:rPr>
          <w:rFonts w:ascii="宋体" w:hAnsi="宋体" w:eastAsia="宋体"/>
          <w:b w:val="0"/>
          <w:sz w:val="21"/>
        </w:rPr>
        <w:t>肠旋转不良，双侧腹股沟斜疝</w:t>
      </w:r>
    </w:p>
    <w:p w14:paraId="5E283F19">
      <w:r>
        <w:rPr>
          <w:rFonts w:ascii="宋体" w:hAnsi="宋体" w:eastAsia="宋体"/>
          <w:b/>
          <w:color w:val="1F3864"/>
          <w:sz w:val="21"/>
        </w:rPr>
        <w:t>首台·手术名称：</w:t>
      </w:r>
    </w:p>
    <w:p w14:paraId="56B6C0D9">
      <w:pPr>
        <w:spacing w:after="120"/>
      </w:pPr>
      <w:r>
        <w:rPr>
          <w:rFonts w:ascii="宋体" w:hAnsi="宋体" w:eastAsia="宋体"/>
          <w:b w:val="0"/>
          <w:sz w:val="21"/>
        </w:rPr>
        <w:t>腹腔镜ladds术+双疝囊高位结扎术</w:t>
      </w:r>
    </w:p>
    <w:p w14:paraId="4DAE7293">
      <w:r>
        <w:rPr>
          <w:rFonts w:ascii="宋体" w:hAnsi="宋体" w:eastAsia="宋体"/>
          <w:b/>
          <w:color w:val="1F3864"/>
          <w:sz w:val="21"/>
        </w:rPr>
        <w:t>首台·手术经过：</w:t>
      </w:r>
    </w:p>
    <w:p w14:paraId="36202B3D">
      <w:pPr>
        <w:spacing w:after="120"/>
      </w:pPr>
      <w:r>
        <w:rPr>
          <w:rFonts w:ascii="宋体" w:hAnsi="宋体" w:eastAsia="宋体"/>
          <w:b w:val="0"/>
          <w:sz w:val="21"/>
        </w:rPr>
        <w:t>1．麻醉满意后，患儿取仰卧位，常规消毒铺巾。2．取脐部两侧及肝肋缘下各三处切口，分别置入３．５ｍｍ及５ｍｍTroca建立气腹，探查见双侧腹膜鞘状突未闭，大开口型，未见内容物。另一侧鞘状突闭合好。</w:t>
      </w:r>
      <w:r>
        <w:rPr>
          <w:rFonts w:ascii="宋体" w:hAnsi="宋体" w:eastAsia="宋体"/>
          <w:b w:val="0"/>
          <w:sz w:val="21"/>
        </w:rPr>
        <w:br w:type="textWrapping"/>
      </w:r>
      <w:r>
        <w:rPr>
          <w:rFonts w:ascii="宋体" w:hAnsi="宋体" w:eastAsia="宋体"/>
          <w:b w:val="0"/>
          <w:sz w:val="21"/>
        </w:rPr>
        <w:t>３、分别于双侧内环口体表投影（约最下腹横纹）处，切开皮肤、皮下２ｍｍ，特制带双２－０丝线斜疝针自切口进入腹膜外，在无创血管钳辅助下，保护好并避开输精管及精索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４、探查腹腔：见十二指肠扩张，回盲部位于右上腹，空肠起始部位于脊柱中线，中肠顺时针旋转360度，十二指肠外侧可见ladd's板覆盖，升结肠与侧腹壁见ladds板粘连。肠管血运良好。/６．松解右侧腹ladd's板，松解回盲部，拉直十二指肠。松解空肠部粘连，理顺小肠直至回盲部，系膜宽度约４cm。探查十二指肠通畅，未发现异常。５、电凝阑尾系膜，钛夹夹闭阑尾根部，切除阑尾。</w:t>
      </w:r>
      <w:r>
        <w:rPr>
          <w:rFonts w:ascii="宋体" w:hAnsi="宋体" w:eastAsia="宋体"/>
          <w:b w:val="0"/>
          <w:sz w:val="21"/>
        </w:rPr>
        <w:br w:type="textWrapping"/>
      </w:r>
      <w:r>
        <w:rPr>
          <w:rFonts w:ascii="宋体" w:hAnsi="宋体" w:eastAsia="宋体"/>
          <w:b w:val="0"/>
          <w:sz w:val="21"/>
        </w:rPr>
        <w:t>６、将回盲部及横结肠、升结肠置左侧腹部，十二指肠及空肠置右侧腹部。检查腹腔无出血、双侧腹膜鞘状突闭合好，检查双睾丸位于阴囊底。注入术泰舒冲洗腹腔，海洛特预防肠粘连，关闭气腹，放尽余气，可吸收线缝合伤口，组织胶粘合皮肤，术中失血１．５ml，未输血，手术顺利，术毕返重症监护室.７、术中出血约0.5ml，尿量未记。</w:t>
      </w:r>
    </w:p>
    <w:p w14:paraId="255E0C54">
      <w:r>
        <w:t>————————————————————————</w:t>
      </w:r>
    </w:p>
    <w:p w14:paraId="7B346743">
      <w:r>
        <w:rPr>
          <w:rFonts w:ascii="宋体" w:hAnsi="宋体" w:eastAsia="宋体"/>
          <w:b/>
          <w:color w:val="2C6FBB"/>
          <w:sz w:val="22"/>
        </w:rPr>
        <w:t>患者编号 5019054</w:t>
      </w:r>
    </w:p>
    <w:p w14:paraId="5CDB2D85">
      <w:r>
        <w:rPr>
          <w:rFonts w:ascii="宋体" w:hAnsi="宋体" w:eastAsia="宋体"/>
          <w:b/>
          <w:color w:val="1F3864"/>
          <w:sz w:val="21"/>
        </w:rPr>
        <w:t>首台·诊断：</w:t>
      </w:r>
    </w:p>
    <w:p w14:paraId="345D02B3">
      <w:pPr>
        <w:spacing w:after="120"/>
      </w:pPr>
      <w:r>
        <w:rPr>
          <w:rFonts w:ascii="宋体" w:hAnsi="宋体" w:eastAsia="宋体"/>
          <w:b w:val="0"/>
          <w:sz w:val="21"/>
        </w:rPr>
        <w:t>先天性肠旋转不良</w:t>
      </w:r>
    </w:p>
    <w:p w14:paraId="48156E68">
      <w:r>
        <w:rPr>
          <w:rFonts w:ascii="宋体" w:hAnsi="宋体" w:eastAsia="宋体"/>
          <w:b/>
          <w:color w:val="1F3864"/>
          <w:sz w:val="21"/>
        </w:rPr>
        <w:t>首台·手术名称：</w:t>
      </w:r>
    </w:p>
    <w:p w14:paraId="2CA810F6">
      <w:pPr>
        <w:spacing w:after="120"/>
      </w:pPr>
      <w:r>
        <w:rPr>
          <w:rFonts w:ascii="宋体" w:hAnsi="宋体" w:eastAsia="宋体"/>
          <w:b w:val="0"/>
          <w:sz w:val="21"/>
        </w:rPr>
        <w:t>腹腔镜Ladd's术</w:t>
      </w:r>
    </w:p>
    <w:p w14:paraId="2BB09471">
      <w:r>
        <w:rPr>
          <w:rFonts w:ascii="宋体" w:hAnsi="宋体" w:eastAsia="宋体"/>
          <w:b/>
          <w:color w:val="1F3864"/>
          <w:sz w:val="21"/>
        </w:rPr>
        <w:t>首台·手术经过：</w:t>
      </w:r>
    </w:p>
    <w:p w14:paraId="4A231009">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气腹，压力6ｍｍＨｇ，右侧腹及右肋缘下5mm切口分别置入相应大小Ｔｒｏｃａ，内置无创血管钳、腹腔镜目镜及超声刀。探查双侧腹股沟管未见开放的内环口。</w:t>
      </w:r>
      <w:r>
        <w:rPr>
          <w:rFonts w:ascii="宋体" w:hAnsi="宋体" w:eastAsia="宋体"/>
          <w:b w:val="0"/>
          <w:sz w:val="21"/>
        </w:rPr>
        <w:br w:type="textWrapping"/>
      </w:r>
      <w:r>
        <w:rPr>
          <w:rFonts w:ascii="宋体" w:hAnsi="宋体" w:eastAsia="宋体"/>
          <w:b w:val="0"/>
          <w:sz w:val="21"/>
        </w:rPr>
        <w:t>３、探查腹腔，见胃及十二指肠扩张、苍白，回盲部位于右上腹，常规处理阑尾系膜血管并切除阑尾。以超声刀钝性分离Ladd板至十二指肠、空肠可垂直游离向下，将旋转不良肠管予以复位，小肠位于右上腹、回盲部位于左侧腹部。。</w:t>
      </w:r>
      <w:r>
        <w:rPr>
          <w:rFonts w:ascii="宋体" w:hAnsi="宋体" w:eastAsia="宋体"/>
          <w:b w:val="0"/>
          <w:sz w:val="21"/>
        </w:rPr>
        <w:br w:type="textWrapping"/>
      </w:r>
      <w:r>
        <w:rPr>
          <w:rFonts w:ascii="宋体" w:hAnsi="宋体" w:eastAsia="宋体"/>
          <w:b w:val="0"/>
          <w:sz w:val="21"/>
        </w:rPr>
        <w:t>4、检查腹腔无出血，放出腹腔残气，拔出两Ｔｒｏｃａ，对合伤口皮肤，医用顺康胶粘合并包扎。术中失血1ml，未输血，手术顺利，术毕。</w:t>
      </w:r>
    </w:p>
    <w:p w14:paraId="06057AD8">
      <w:r>
        <w:t>————————————————————————</w:t>
      </w:r>
    </w:p>
    <w:p w14:paraId="0786A183">
      <w:r>
        <w:rPr>
          <w:rFonts w:ascii="宋体" w:hAnsi="宋体" w:eastAsia="宋体"/>
          <w:b/>
          <w:color w:val="2C6FBB"/>
          <w:sz w:val="22"/>
        </w:rPr>
        <w:t>患者编号 4040369</w:t>
      </w:r>
    </w:p>
    <w:p w14:paraId="43A68D17">
      <w:r>
        <w:rPr>
          <w:rFonts w:ascii="宋体" w:hAnsi="宋体" w:eastAsia="宋体"/>
          <w:b/>
          <w:color w:val="1F3864"/>
          <w:sz w:val="21"/>
        </w:rPr>
        <w:t>首台·诊断：</w:t>
      </w:r>
    </w:p>
    <w:p w14:paraId="6C9A0388">
      <w:pPr>
        <w:spacing w:after="120"/>
      </w:pPr>
      <w:r>
        <w:rPr>
          <w:rFonts w:ascii="宋体" w:hAnsi="宋体" w:eastAsia="宋体"/>
          <w:b w:val="0"/>
          <w:sz w:val="21"/>
        </w:rPr>
        <w:t>先天性肠旋转不良，脐茸</w:t>
      </w:r>
    </w:p>
    <w:p w14:paraId="1AA933FC">
      <w:r>
        <w:rPr>
          <w:rFonts w:ascii="宋体" w:hAnsi="宋体" w:eastAsia="宋体"/>
          <w:b/>
          <w:color w:val="1F3864"/>
          <w:sz w:val="21"/>
        </w:rPr>
        <w:t>首台·手术名称：</w:t>
      </w:r>
    </w:p>
    <w:p w14:paraId="1867CF8E">
      <w:pPr>
        <w:spacing w:after="120"/>
      </w:pPr>
      <w:r>
        <w:rPr>
          <w:rFonts w:ascii="宋体" w:hAnsi="宋体" w:eastAsia="宋体"/>
          <w:b w:val="0"/>
          <w:sz w:val="21"/>
        </w:rPr>
        <w:t>腹腔镜辅助ladd'术</w:t>
      </w:r>
    </w:p>
    <w:p w14:paraId="15AA5FAF">
      <w:r>
        <w:rPr>
          <w:rFonts w:ascii="宋体" w:hAnsi="宋体" w:eastAsia="宋体"/>
          <w:b/>
          <w:color w:val="1F3864"/>
          <w:sz w:val="21"/>
        </w:rPr>
        <w:t>首台·手术经过：</w:t>
      </w:r>
    </w:p>
    <w:p w14:paraId="148BABF7">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左侧及右侧上下腹部各三处小切口，分别置入3.5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向胃内注入100ml气体，见十二指肠通气差，遂于右上腹行2cm切口，进入腹腔，可见十二指肠仍有部分粘连未松解，继续松解粘连部位，再反复向胃内注入气体，见气体通过十二指肠顺利，予以关腹，注入术泰舒冲洗腹腔，海洛特预防肠粘连，可吸收线缝合伤口，组织胶粘合皮肤，手术顺利，术毕返病房.术中切除阑尾送病检。</w:t>
      </w:r>
      <w:r>
        <w:rPr>
          <w:rFonts w:ascii="宋体" w:hAnsi="宋体" w:eastAsia="宋体"/>
          <w:b w:val="0"/>
          <w:sz w:val="21"/>
        </w:rPr>
        <w:br w:type="textWrapping"/>
      </w:r>
      <w:r>
        <w:rPr>
          <w:rFonts w:ascii="宋体" w:hAnsi="宋体" w:eastAsia="宋体"/>
          <w:b w:val="0"/>
          <w:sz w:val="21"/>
        </w:rPr>
        <w:t>5.术中见脐正中直径0.5cm肉芽样物，予以电刀烧灼，未见残留。外敷氯霉素粉。</w:t>
      </w:r>
      <w:r>
        <w:rPr>
          <w:rFonts w:ascii="宋体" w:hAnsi="宋体" w:eastAsia="宋体"/>
          <w:b w:val="0"/>
          <w:sz w:val="21"/>
        </w:rPr>
        <w:br w:type="textWrapping"/>
      </w:r>
      <w:r>
        <w:rPr>
          <w:rFonts w:ascii="宋体" w:hAnsi="宋体" w:eastAsia="宋体"/>
          <w:b w:val="0"/>
          <w:sz w:val="21"/>
        </w:rPr>
        <w:t>5、术中出血约10ml，尿量未记。</w:t>
      </w:r>
    </w:p>
    <w:p w14:paraId="2A92BF68">
      <w:r>
        <w:t>————————————————————————</w:t>
      </w:r>
    </w:p>
    <w:p w14:paraId="3A01339C">
      <w:r>
        <w:rPr>
          <w:rFonts w:ascii="宋体" w:hAnsi="宋体" w:eastAsia="宋体"/>
          <w:b/>
          <w:color w:val="2C6FBB"/>
          <w:sz w:val="22"/>
        </w:rPr>
        <w:t>患者编号 36146398</w:t>
      </w:r>
    </w:p>
    <w:p w14:paraId="7CCD5C39">
      <w:r>
        <w:rPr>
          <w:rFonts w:ascii="宋体" w:hAnsi="宋体" w:eastAsia="宋体"/>
          <w:b/>
          <w:color w:val="1F3864"/>
          <w:sz w:val="21"/>
        </w:rPr>
        <w:t>首台·诊断：</w:t>
      </w:r>
    </w:p>
    <w:p w14:paraId="61F32216">
      <w:pPr>
        <w:spacing w:after="120"/>
      </w:pPr>
      <w:r>
        <w:rPr>
          <w:rFonts w:ascii="宋体" w:hAnsi="宋体" w:eastAsia="宋体"/>
          <w:b w:val="0"/>
          <w:sz w:val="21"/>
        </w:rPr>
        <w:t>先天性肠旋转不良,肠扭转,粘连性肠梗阻,腹痛,手术的随诊医疗(肠旋转不良术后),变应性鼻炎</w:t>
      </w:r>
      <w:r>
        <w:rPr>
          <w:rFonts w:ascii="宋体" w:hAnsi="宋体" w:eastAsia="宋体"/>
          <w:b w:val="0"/>
          <w:sz w:val="21"/>
        </w:rPr>
        <w:br w:type="textWrapping"/>
      </w:r>
    </w:p>
    <w:p w14:paraId="2F73087A">
      <w:r>
        <w:rPr>
          <w:rFonts w:ascii="宋体" w:hAnsi="宋体" w:eastAsia="宋体"/>
          <w:b/>
          <w:color w:val="1F3864"/>
          <w:sz w:val="21"/>
        </w:rPr>
        <w:t>首台·手术名称：</w:t>
      </w:r>
    </w:p>
    <w:p w14:paraId="40AAFC24">
      <w:pPr>
        <w:spacing w:after="120"/>
      </w:pPr>
      <w:r>
        <w:rPr>
          <w:rFonts w:ascii="宋体" w:hAnsi="宋体" w:eastAsia="宋体"/>
          <w:b w:val="0"/>
          <w:sz w:val="21"/>
        </w:rPr>
        <w:t>拉德手术+小肠扭转复位术+小肠排列术+肠粘连松解术+经腹盆腔穿刺引流术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622DC670">
      <w:r>
        <w:rPr>
          <w:rFonts w:ascii="宋体" w:hAnsi="宋体" w:eastAsia="宋体"/>
          <w:b/>
          <w:color w:val="1F3864"/>
          <w:sz w:val="21"/>
        </w:rPr>
        <w:t>首台·手术经过：</w:t>
      </w:r>
    </w:p>
    <w:p w14:paraId="08FD78D2">
      <w:pPr>
        <w:spacing w:after="120"/>
      </w:pPr>
      <w:r>
        <w:rPr>
          <w:rFonts w:ascii="宋体" w:hAnsi="宋体" w:eastAsia="宋体"/>
          <w:b w:val="0"/>
          <w:sz w:val="21"/>
        </w:rPr>
        <w:t>1、麻醉满意后，患儿取仰卧位，常规消毒铺巾，留置导尿。</w:t>
      </w:r>
      <w:r>
        <w:rPr>
          <w:rFonts w:ascii="宋体" w:hAnsi="宋体" w:eastAsia="宋体"/>
          <w:b w:val="0"/>
          <w:sz w:val="21"/>
        </w:rPr>
        <w:br w:type="textWrapping"/>
      </w:r>
      <w:r>
        <w:rPr>
          <w:rFonts w:ascii="宋体" w:hAnsi="宋体" w:eastAsia="宋体"/>
          <w:b w:val="0"/>
          <w:sz w:val="21"/>
        </w:rPr>
        <w:t>2、分别取下腹部经脐正中切口，逐层进腹。见回盲部位于中上腹，肠系膜旋转约360度，予以复位，原Ladd's板处网膜及肠管粘连，空肠起始段与肠系膜、横结肠系膜均有粘连,小心松解十二指肠系膜对侧和结肠系膜对侧粘连。探查十二指肠和空肠起始段位于肠系膜动静脉右侧，肠系膜动静脉扭转180°，肠系膜动脉位于肠系膜静脉右侧，并且肠系膜根部后腹膜附着点起始点距离约3cm，肠系膜根部窄并较长。</w:t>
      </w:r>
      <w:r>
        <w:rPr>
          <w:rFonts w:ascii="宋体" w:hAnsi="宋体" w:eastAsia="宋体"/>
          <w:b w:val="0"/>
          <w:sz w:val="21"/>
        </w:rPr>
        <w:br w:type="textWrapping"/>
      </w:r>
      <w:r>
        <w:rPr>
          <w:rFonts w:ascii="宋体" w:hAnsi="宋体" w:eastAsia="宋体"/>
          <w:b w:val="0"/>
          <w:sz w:val="21"/>
        </w:rPr>
        <w:t>4、松解粘连后全小肠逆时针180度旋转，回盲部位于右下腹，恢复肠系膜动脉位于肠系膜静脉右侧位置无扭转，松解肠系膜上动静脉系膜与后腹膜附着点至胰腺下缘，于胰腺下缘和肠系膜血管后方穿过系膜间断缝合固定并重建屈氏韧带，将回盲部及升结肠固定于右侧腹膜，将右下回盲部与十二指肠系膜后方固定处之间肠系膜根部与后腹膜固定，保留系膜和后腹膜间十二指肠穿行处2.5cm空间，并十二指肠浆膜和系膜间断缝合避免系膜孔洞形成单一大孔洞并保持系膜对十二指肠无压迫。胃管内注入气体检查胃内气体进入和通过十二指肠到空肠起始段通畅。检查腹腔无出血。术泰舒冲洗腹腔、吸尽腹腔积液后留置海洛特（透明质酸钠凝胶）于腹腔预防肠粘连，右下腹置腹腔引流管一根于盆腔最低处。逐层关腹，腹膜切口下留置倍绫预防切口粘连。组织胶粘合皮肤，手术顺利，术毕返病房。</w:t>
      </w:r>
      <w:r>
        <w:rPr>
          <w:rFonts w:ascii="宋体" w:hAnsi="宋体" w:eastAsia="宋体"/>
          <w:b w:val="0"/>
          <w:sz w:val="21"/>
        </w:rPr>
        <w:br w:type="textWrapping"/>
      </w:r>
      <w:r>
        <w:rPr>
          <w:rFonts w:ascii="宋体" w:hAnsi="宋体" w:eastAsia="宋体"/>
          <w:b w:val="0"/>
          <w:sz w:val="21"/>
        </w:rPr>
        <w:t>5、术中出血约10ml，尿量100ml。</w:t>
      </w:r>
      <w:r>
        <w:rPr>
          <w:rFonts w:ascii="宋体" w:hAnsi="宋体" w:eastAsia="宋体"/>
          <w:b w:val="0"/>
          <w:sz w:val="21"/>
        </w:rPr>
        <w:br w:type="textWrapping"/>
      </w:r>
      <w:r>
        <w:rPr>
          <w:rFonts w:ascii="宋体" w:hAnsi="宋体" w:eastAsia="宋体"/>
          <w:b w:val="0"/>
          <w:sz w:val="21"/>
        </w:rPr>
        <w:t xml:space="preserve">                                               </w:t>
      </w:r>
    </w:p>
    <w:p w14:paraId="46A647F3">
      <w:r>
        <w:t>————————————————————————</w:t>
      </w:r>
    </w:p>
    <w:p w14:paraId="74B968CD">
      <w:r>
        <w:rPr>
          <w:rFonts w:ascii="宋体" w:hAnsi="宋体" w:eastAsia="宋体"/>
          <w:b/>
          <w:color w:val="2C6FBB"/>
          <w:sz w:val="22"/>
        </w:rPr>
        <w:t>患者编号 2319965</w:t>
      </w:r>
    </w:p>
    <w:p w14:paraId="35962D00">
      <w:r>
        <w:rPr>
          <w:rFonts w:ascii="宋体" w:hAnsi="宋体" w:eastAsia="宋体"/>
          <w:b/>
          <w:color w:val="1F3864"/>
          <w:sz w:val="21"/>
        </w:rPr>
        <w:t>首台·诊断：</w:t>
      </w:r>
    </w:p>
    <w:p w14:paraId="109F5999">
      <w:pPr>
        <w:spacing w:after="120"/>
      </w:pPr>
      <w:r>
        <w:rPr>
          <w:rFonts w:ascii="宋体" w:hAnsi="宋体" w:eastAsia="宋体"/>
          <w:b w:val="0"/>
          <w:sz w:val="21"/>
        </w:rPr>
        <w:t>环状胰腺，肠旋转不良</w:t>
      </w:r>
    </w:p>
    <w:p w14:paraId="3A1A5014">
      <w:r>
        <w:rPr>
          <w:rFonts w:ascii="宋体" w:hAnsi="宋体" w:eastAsia="宋体"/>
          <w:b/>
          <w:color w:val="1F3864"/>
          <w:sz w:val="21"/>
        </w:rPr>
        <w:t>首台·手术名称：</w:t>
      </w:r>
    </w:p>
    <w:p w14:paraId="2ADBABAA">
      <w:pPr>
        <w:spacing w:after="120"/>
      </w:pPr>
      <w:r>
        <w:rPr>
          <w:rFonts w:ascii="宋体" w:hAnsi="宋体" w:eastAsia="宋体"/>
          <w:b w:val="0"/>
          <w:sz w:val="21"/>
        </w:rPr>
        <w:t>十二直肠空肠侧侧吻合术+ladd's术+腹腔引流术</w:t>
      </w:r>
    </w:p>
    <w:p w14:paraId="11C63F9D">
      <w:r>
        <w:rPr>
          <w:rFonts w:ascii="宋体" w:hAnsi="宋体" w:eastAsia="宋体"/>
          <w:b/>
          <w:color w:val="1F3864"/>
          <w:sz w:val="21"/>
        </w:rPr>
        <w:t>首台·手术经过：</w:t>
      </w:r>
    </w:p>
    <w:p w14:paraId="5D6F5712">
      <w:pPr>
        <w:spacing w:after="120"/>
      </w:pPr>
      <w:r>
        <w:rPr>
          <w:rFonts w:ascii="宋体" w:hAnsi="宋体" w:eastAsia="宋体"/>
          <w:b w:val="0"/>
          <w:sz w:val="21"/>
        </w:rPr>
        <w:t>1．麻醉满意后，患儿取仰卧位，常规消毒铺巾。2．自右侧探查切口，长约4cm，依次切开入腹，探查腹腔：见肠系膜未见明显扭转，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3．松解ladd's板，拉直十二指肠。松解空肠部粘连。</w:t>
      </w:r>
      <w:r>
        <w:rPr>
          <w:rFonts w:ascii="宋体" w:hAnsi="宋体" w:eastAsia="宋体"/>
          <w:b w:val="0"/>
          <w:sz w:val="21"/>
        </w:rPr>
        <w:br w:type="textWrapping"/>
      </w:r>
      <w:r>
        <w:rPr>
          <w:rFonts w:ascii="宋体" w:hAnsi="宋体" w:eastAsia="宋体"/>
          <w:b w:val="0"/>
          <w:sz w:val="21"/>
        </w:rPr>
        <w:t>4。探查十二指肠，于十二直肠第三段可见环状胰腺，胰腺上段肠管扩张明显，直径约3cm，环状胰腺下方肠管直径约0.8cm，行十二直肠空肠侧侧吻合术，检查肠管通过顺利，无漏气。4．结扎阑尾系膜，内套阑尾。</w:t>
      </w:r>
      <w:r>
        <w:rPr>
          <w:rFonts w:ascii="宋体" w:hAnsi="宋体" w:eastAsia="宋体"/>
          <w:b w:val="0"/>
          <w:sz w:val="21"/>
        </w:rPr>
        <w:br w:type="textWrapping"/>
      </w:r>
      <w:r>
        <w:rPr>
          <w:rFonts w:ascii="宋体" w:hAnsi="宋体" w:eastAsia="宋体"/>
          <w:b w:val="0"/>
          <w:sz w:val="21"/>
        </w:rPr>
        <w:t>5．将肠管顺次还纳入腹，至腹腔引流管。清点纱布器械无误，留置舒泰舒一支预防肠粘连，逐层关腹，皮内缝合伤口，组织胶粘合皮肤，术中失血1ml，未输血，手术顺利，术毕</w:t>
      </w:r>
    </w:p>
    <w:p w14:paraId="37C2480E">
      <w:r>
        <w:t>————————————————————————</w:t>
      </w:r>
    </w:p>
    <w:p w14:paraId="6D777582">
      <w:r>
        <w:rPr>
          <w:rFonts w:ascii="宋体" w:hAnsi="宋体" w:eastAsia="宋体"/>
          <w:b/>
          <w:color w:val="2C6FBB"/>
          <w:sz w:val="22"/>
        </w:rPr>
        <w:t>患者编号 17715195</w:t>
      </w:r>
    </w:p>
    <w:p w14:paraId="1699F5AC">
      <w:r>
        <w:rPr>
          <w:rFonts w:ascii="宋体" w:hAnsi="宋体" w:eastAsia="宋体"/>
          <w:b/>
          <w:color w:val="1F3864"/>
          <w:sz w:val="21"/>
        </w:rPr>
        <w:t>首台·诊断：</w:t>
      </w:r>
    </w:p>
    <w:p w14:paraId="7D632C1F">
      <w:pPr>
        <w:spacing w:after="120"/>
      </w:pPr>
      <w:r>
        <w:rPr>
          <w:rFonts w:ascii="宋体" w:hAnsi="宋体" w:eastAsia="宋体"/>
          <w:b w:val="0"/>
          <w:sz w:val="21"/>
        </w:rPr>
        <w:t>先天性肠旋转不良,肠扭转</w:t>
      </w:r>
      <w:r>
        <w:rPr>
          <w:rFonts w:ascii="宋体" w:hAnsi="宋体" w:eastAsia="宋体"/>
          <w:b w:val="0"/>
          <w:sz w:val="21"/>
        </w:rPr>
        <w:br w:type="textWrapping"/>
      </w:r>
    </w:p>
    <w:p w14:paraId="2C1D6878">
      <w:r>
        <w:rPr>
          <w:rFonts w:ascii="宋体" w:hAnsi="宋体" w:eastAsia="宋体"/>
          <w:b/>
          <w:color w:val="1F3864"/>
          <w:sz w:val="21"/>
        </w:rPr>
        <w:t>首台·手术名称：</w:t>
      </w:r>
    </w:p>
    <w:p w14:paraId="5107AA58">
      <w:pPr>
        <w:spacing w:after="120"/>
      </w:pPr>
      <w:r>
        <w:rPr>
          <w:rFonts w:ascii="宋体" w:hAnsi="宋体" w:eastAsia="宋体"/>
          <w:b w:val="0"/>
          <w:sz w:val="21"/>
        </w:rPr>
        <w:t>腹腔镜下拉德手术（Ladd's）+腹腔镜下小肠扭转复位术+腹腔镜下附带阑尾切除术+经腹盆腔穿刺引流术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44D3DCC9">
      <w:r>
        <w:rPr>
          <w:rFonts w:ascii="宋体" w:hAnsi="宋体" w:eastAsia="宋体"/>
          <w:b/>
          <w:color w:val="1F3864"/>
          <w:sz w:val="21"/>
        </w:rPr>
        <w:t>首台·手术经过：</w:t>
      </w:r>
    </w:p>
    <w:p w14:paraId="76D723BD">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麦氏点及肝肋缘下各三处小切口，分别置入5mmTroca建立气腹，探查腹腔：见十二指肠扩张，回盲部位于右上腹，空肠起始部位于脊柱中线，中肠顺时针旋转900°，十二指肠外侧可见ladd's板覆盖，升结肠与侧腹壁见ladd's板粘连。肠管颜色暗紫色。逆时针还原肠管，观察半小时，肠管颜色逐渐红润。</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解除气腹，肝下及盆腔分别留置腹腔引流管一根，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5、术中出血约10ml，尿量约70ml。</w:t>
      </w:r>
      <w:r>
        <w:rPr>
          <w:rFonts w:ascii="宋体" w:hAnsi="宋体" w:eastAsia="宋体"/>
          <w:b w:val="0"/>
          <w:sz w:val="21"/>
        </w:rPr>
        <w:br w:type="textWrapping"/>
      </w:r>
      <w:r>
        <w:rPr>
          <w:rFonts w:ascii="宋体" w:hAnsi="宋体" w:eastAsia="宋体"/>
          <w:b w:val="0"/>
          <w:sz w:val="21"/>
        </w:rPr>
        <w:t xml:space="preserve">                                               </w:t>
      </w:r>
    </w:p>
    <w:p w14:paraId="4B6807E1">
      <w:r>
        <w:t>————————————————————————</w:t>
      </w:r>
    </w:p>
    <w:p w14:paraId="76E0D8B0">
      <w:r>
        <w:rPr>
          <w:rFonts w:ascii="宋体" w:hAnsi="宋体" w:eastAsia="宋体"/>
          <w:b/>
          <w:color w:val="2C6FBB"/>
          <w:sz w:val="22"/>
        </w:rPr>
        <w:t>患者编号 4720256</w:t>
      </w:r>
    </w:p>
    <w:p w14:paraId="67533C38">
      <w:r>
        <w:rPr>
          <w:rFonts w:ascii="宋体" w:hAnsi="宋体" w:eastAsia="宋体"/>
          <w:b/>
          <w:color w:val="1F3864"/>
          <w:sz w:val="21"/>
        </w:rPr>
        <w:t>首台·诊断：</w:t>
      </w:r>
    </w:p>
    <w:p w14:paraId="037D5951">
      <w:pPr>
        <w:spacing w:after="120"/>
      </w:pPr>
      <w:r>
        <w:rPr>
          <w:rFonts w:ascii="宋体" w:hAnsi="宋体" w:eastAsia="宋体"/>
          <w:b w:val="0"/>
          <w:sz w:val="21"/>
        </w:rPr>
        <w:t>肠旋转不良</w:t>
      </w:r>
    </w:p>
    <w:p w14:paraId="5CB3C2A9">
      <w:r>
        <w:rPr>
          <w:rFonts w:ascii="宋体" w:hAnsi="宋体" w:eastAsia="宋体"/>
          <w:b/>
          <w:color w:val="1F3864"/>
          <w:sz w:val="21"/>
        </w:rPr>
        <w:t>首台·手术名称：</w:t>
      </w:r>
    </w:p>
    <w:p w14:paraId="745E107C">
      <w:pPr>
        <w:spacing w:after="120"/>
      </w:pPr>
      <w:r>
        <w:rPr>
          <w:rFonts w:ascii="宋体" w:hAnsi="宋体" w:eastAsia="宋体"/>
          <w:b w:val="0"/>
          <w:sz w:val="21"/>
        </w:rPr>
        <w:t>腹腔镜ladds术</w:t>
      </w:r>
    </w:p>
    <w:p w14:paraId="35BBB4FD">
      <w:r>
        <w:rPr>
          <w:rFonts w:ascii="宋体" w:hAnsi="宋体" w:eastAsia="宋体"/>
          <w:b/>
          <w:color w:val="1F3864"/>
          <w:sz w:val="21"/>
        </w:rPr>
        <w:t>首台·手术经过：</w:t>
      </w:r>
    </w:p>
    <w:p w14:paraId="1311556E">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右侧及右上腹分别作5ｍｍ切口3个，常规建立ＣＯ２人工气腹，压力9ｍｍＨｇ，分别置入相应大小Ｔｒｏｃａ，内置无创血管钳、腹腔镜目镜。探查见中肠顺时针旋转360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3．逆时针旋转复位中肠，松解ladd's板，拉直十二指肠。松解空肠部粘连，摊平小肠系膜。探查十二指肠通畅，未发现异常。</w:t>
      </w:r>
      <w:r>
        <w:rPr>
          <w:rFonts w:ascii="宋体" w:hAnsi="宋体" w:eastAsia="宋体"/>
          <w:b w:val="0"/>
          <w:sz w:val="21"/>
        </w:rPr>
        <w:br w:type="textWrapping"/>
      </w:r>
      <w:r>
        <w:rPr>
          <w:rFonts w:ascii="宋体" w:hAnsi="宋体" w:eastAsia="宋体"/>
          <w:b w:val="0"/>
          <w:sz w:val="21"/>
        </w:rPr>
        <w:t>4．电凝阑尾系膜血管，钛夹夹闭阑尾，切除阑尾。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注入术泰舒冲洗腹腔，注入海洛特防粘连。6、检查腹腔无积液无出血，放出腹腔残气，拔出两Ｔｒｏｃａ，对合伤口皮肤，医用组织胶粘合并包扎。</w:t>
      </w:r>
      <w:r>
        <w:rPr>
          <w:rFonts w:ascii="宋体" w:hAnsi="宋体" w:eastAsia="宋体"/>
          <w:b w:val="0"/>
          <w:sz w:val="21"/>
        </w:rPr>
        <w:br w:type="textWrapping"/>
      </w:r>
      <w:r>
        <w:rPr>
          <w:rFonts w:ascii="宋体" w:hAnsi="宋体" w:eastAsia="宋体"/>
          <w:b w:val="0"/>
          <w:sz w:val="21"/>
        </w:rPr>
        <w:t>7、术中出血约0.5ml，尿量未记。术毕，返病房。</w:t>
      </w:r>
    </w:p>
    <w:p w14:paraId="71E68C71">
      <w:r>
        <w:t>————————————————————————</w:t>
      </w:r>
    </w:p>
    <w:p w14:paraId="687E6B0F">
      <w:r>
        <w:rPr>
          <w:rFonts w:ascii="宋体" w:hAnsi="宋体" w:eastAsia="宋体"/>
          <w:b/>
          <w:color w:val="2C6FBB"/>
          <w:sz w:val="22"/>
        </w:rPr>
        <w:t>患者编号 988282</w:t>
      </w:r>
    </w:p>
    <w:p w14:paraId="6C9C43BF">
      <w:r>
        <w:rPr>
          <w:rFonts w:ascii="宋体" w:hAnsi="宋体" w:eastAsia="宋体"/>
          <w:b/>
          <w:color w:val="1F3864"/>
          <w:sz w:val="21"/>
        </w:rPr>
        <w:t>首台·诊断：</w:t>
      </w:r>
    </w:p>
    <w:p w14:paraId="0A97CFAC">
      <w:pPr>
        <w:spacing w:after="120"/>
      </w:pPr>
      <w:r>
        <w:rPr>
          <w:rFonts w:ascii="宋体" w:hAnsi="宋体" w:eastAsia="宋体"/>
          <w:b w:val="0"/>
          <w:sz w:val="21"/>
        </w:rPr>
        <w:t>先天性中肠旋转不良</w:t>
      </w:r>
    </w:p>
    <w:p w14:paraId="6EFCA98F">
      <w:r>
        <w:rPr>
          <w:rFonts w:ascii="宋体" w:hAnsi="宋体" w:eastAsia="宋体"/>
          <w:b/>
          <w:color w:val="1F3864"/>
          <w:sz w:val="21"/>
        </w:rPr>
        <w:t>首台·手术名称：</w:t>
      </w:r>
    </w:p>
    <w:p w14:paraId="1C81C9C2">
      <w:pPr>
        <w:spacing w:after="120"/>
      </w:pPr>
      <w:r>
        <w:rPr>
          <w:rFonts w:ascii="宋体" w:hAnsi="宋体" w:eastAsia="宋体"/>
          <w:b w:val="0"/>
          <w:sz w:val="21"/>
        </w:rPr>
        <w:t>腹腔镜下Ladd’s术</w:t>
      </w:r>
    </w:p>
    <w:p w14:paraId="72FF20F2">
      <w:r>
        <w:rPr>
          <w:rFonts w:ascii="宋体" w:hAnsi="宋体" w:eastAsia="宋体"/>
          <w:b/>
          <w:color w:val="1F3864"/>
          <w:sz w:val="21"/>
        </w:rPr>
        <w:t>首台·手术经过：</w:t>
      </w:r>
    </w:p>
    <w:p w14:paraId="6A2053F0">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２、脐环左侧分别作3ｍｍ切口，常规建立ＣＯ２人工气腹，压力10ｍｍＨｇ，右侧腹及右肋缘下5mm切口分别置入相应大小Ｔｒｏｃａ，内置无创血管钳、腹腔镜目镜及超声刀。</w:t>
      </w:r>
      <w:r>
        <w:rPr>
          <w:rFonts w:ascii="宋体" w:hAnsi="宋体" w:eastAsia="宋体"/>
          <w:b w:val="0"/>
          <w:sz w:val="21"/>
        </w:rPr>
        <w:br w:type="textWrapping"/>
      </w:r>
      <w:r>
        <w:rPr>
          <w:rFonts w:ascii="宋体" w:hAnsi="宋体" w:eastAsia="宋体"/>
          <w:b w:val="0"/>
          <w:sz w:val="21"/>
        </w:rPr>
        <w:t>３、探查腹腔，见回盲部位于右上腹，胃及十二指肠扩张、苍白，见十二指肠球部及降部与胆囊粘连，大网膜向右上腹移位，与十二指肠球部粘连。常规处理阑尾系膜血管并切除阑尾。以超声刀分离十二指肠与胆囊及胃网膜粘连，钝性分离Ladd板至十二指肠、空肠可垂直游离向下，将旋转不良肠管予以复位，小肠位于右上腹、回盲部位于左侧腹部。</w:t>
      </w:r>
      <w:r>
        <w:rPr>
          <w:rFonts w:ascii="宋体" w:hAnsi="宋体" w:eastAsia="宋体"/>
          <w:b w:val="0"/>
          <w:sz w:val="21"/>
        </w:rPr>
        <w:br w:type="textWrapping"/>
      </w:r>
      <w:r>
        <w:rPr>
          <w:rFonts w:ascii="宋体" w:hAnsi="宋体" w:eastAsia="宋体"/>
          <w:b w:val="0"/>
          <w:sz w:val="21"/>
        </w:rPr>
        <w:t>4、检查腹腔无出血、流质海洛特2ml于腹腔，放出腹腔残气，拔出两Ｔｒｏｃａ，对合伤口皮肤，医用顺康胶粘合并包扎，术毕安返病房。术中出血约10ml，尿量约100ml。</w:t>
      </w:r>
    </w:p>
    <w:p w14:paraId="116D4C46">
      <w:r>
        <w:t>————————————————————————</w:t>
      </w:r>
    </w:p>
    <w:p w14:paraId="3B5EFBAF">
      <w:r>
        <w:rPr>
          <w:rFonts w:ascii="宋体" w:hAnsi="宋体" w:eastAsia="宋体"/>
          <w:b/>
          <w:color w:val="2C6FBB"/>
          <w:sz w:val="22"/>
        </w:rPr>
        <w:t>患者编号 5886716</w:t>
      </w:r>
    </w:p>
    <w:p w14:paraId="7267F220">
      <w:r>
        <w:rPr>
          <w:rFonts w:ascii="宋体" w:hAnsi="宋体" w:eastAsia="宋体"/>
          <w:b/>
          <w:color w:val="1F3864"/>
          <w:sz w:val="21"/>
        </w:rPr>
        <w:t>首台·诊断：</w:t>
      </w:r>
    </w:p>
    <w:p w14:paraId="24F40C81">
      <w:pPr>
        <w:spacing w:after="120"/>
      </w:pPr>
      <w:r>
        <w:rPr>
          <w:rFonts w:ascii="宋体" w:hAnsi="宋体" w:eastAsia="宋体"/>
          <w:b w:val="0"/>
          <w:sz w:val="21"/>
        </w:rPr>
        <w:t>先天性肠旋转不良,肠粘连,新生儿肺炎,新生儿高胆红素血症,中央型房间隔缺损(卵圆孔型),先天性大脑囊肿(双侧室管膜下囊肿),双侧腹股沟斜疝</w:t>
      </w:r>
      <w:r>
        <w:rPr>
          <w:rFonts w:ascii="宋体" w:hAnsi="宋体" w:eastAsia="宋体"/>
          <w:b w:val="0"/>
          <w:sz w:val="21"/>
        </w:rPr>
        <w:br w:type="textWrapping"/>
      </w:r>
    </w:p>
    <w:p w14:paraId="0254A6CA">
      <w:r>
        <w:rPr>
          <w:rFonts w:ascii="宋体" w:hAnsi="宋体" w:eastAsia="宋体"/>
          <w:b/>
          <w:color w:val="1F3864"/>
          <w:sz w:val="21"/>
        </w:rPr>
        <w:t>首台·手术名称：</w:t>
      </w:r>
    </w:p>
    <w:p w14:paraId="2F3AF8E4">
      <w:pPr>
        <w:spacing w:after="120"/>
      </w:pPr>
      <w:r>
        <w:rPr>
          <w:rFonts w:ascii="宋体" w:hAnsi="宋体" w:eastAsia="宋体"/>
          <w:b w:val="0"/>
          <w:sz w:val="21"/>
        </w:rPr>
        <w:t>大肠扭转复位术+小肠扭转复位术+腹腔镜下附带阑尾切除术+腹腔镜下肠粘连松解术+腹腔镜下双侧腹股沟斜疝疝囊高位结扎术</w:t>
      </w:r>
      <w:r>
        <w:rPr>
          <w:rFonts w:ascii="宋体" w:hAnsi="宋体" w:eastAsia="宋体"/>
          <w:b w:val="0"/>
          <w:sz w:val="21"/>
        </w:rPr>
        <w:br w:type="textWrapping"/>
      </w:r>
      <w:r>
        <w:rPr>
          <w:rFonts w:ascii="宋体" w:hAnsi="宋体" w:eastAsia="宋体"/>
          <w:b w:val="0"/>
          <w:sz w:val="21"/>
        </w:rPr>
        <w:br w:type="textWrapping"/>
      </w:r>
    </w:p>
    <w:p w14:paraId="054E3CC5">
      <w:r>
        <w:rPr>
          <w:rFonts w:ascii="宋体" w:hAnsi="宋体" w:eastAsia="宋体"/>
          <w:b/>
          <w:color w:val="1F3864"/>
          <w:sz w:val="21"/>
        </w:rPr>
        <w:t>首台·手术经过：</w:t>
      </w:r>
    </w:p>
    <w:p w14:paraId="492778BC">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右侧、麦氏点及肝肋缘下各三处小切口，分别置入5mm、3.5mm及3.5mmTroca建立气腹，探查腹腔：见十二指肠扩张，回盲部位于中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5、继续探查见双侧侧腹膜鞘状突未闭，大开口型，未见内容物。征得家属同意，双侧同时手术治疗。于双侧内环口体表投影（约最下腹横纹）处，切开皮肤、皮下2mm，带双2-0聚酯不可吸收缝合线斜疝针自切口进入腹膜外，在无创血管钳辅助下，保护好并避开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6、术泰舒冲洗腹腔、海诺特（医用透明质酸钠凝胶）留置腹腔预防肠粘连，检查腹腔无出血、双侧腹膜鞘状突闭合好，放出腹腔残气，拔出两Trocar，对合伤口皮肤，5-0可吸收线缝合5.0mm切口皮下，医用胶粘合并包扎。5-0恒生可吸收线缝合伤口皮下，组织胶粘合皮肤。</w:t>
      </w:r>
      <w:r>
        <w:rPr>
          <w:rFonts w:ascii="宋体" w:hAnsi="宋体" w:eastAsia="宋体"/>
          <w:b w:val="0"/>
          <w:sz w:val="21"/>
        </w:rPr>
        <w:br w:type="textWrapping"/>
      </w:r>
      <w:r>
        <w:rPr>
          <w:rFonts w:ascii="宋体" w:hAnsi="宋体" w:eastAsia="宋体"/>
          <w:b w:val="0"/>
          <w:sz w:val="21"/>
        </w:rPr>
        <w:t>7、术中出血约1ml，未输血，尿色清亮约20ml，手术顺利，术毕安返病房。</w:t>
      </w:r>
      <w:r>
        <w:rPr>
          <w:rFonts w:ascii="宋体" w:hAnsi="宋体" w:eastAsia="宋体"/>
          <w:b w:val="0"/>
          <w:sz w:val="21"/>
        </w:rPr>
        <w:br w:type="textWrapping"/>
      </w:r>
      <w:r>
        <w:rPr>
          <w:rFonts w:ascii="宋体" w:hAnsi="宋体" w:eastAsia="宋体"/>
          <w:b w:val="0"/>
          <w:sz w:val="21"/>
        </w:rPr>
        <w:t xml:space="preserve">                                               </w:t>
      </w:r>
    </w:p>
    <w:p w14:paraId="480404E9">
      <w:r>
        <w:t>————————————————————————</w:t>
      </w:r>
    </w:p>
    <w:p w14:paraId="3289DD8B">
      <w:r>
        <w:rPr>
          <w:rFonts w:ascii="宋体" w:hAnsi="宋体" w:eastAsia="宋体"/>
          <w:b/>
          <w:color w:val="2C6FBB"/>
          <w:sz w:val="22"/>
        </w:rPr>
        <w:t>患者编号 35856706</w:t>
      </w:r>
    </w:p>
    <w:p w14:paraId="32E25CB3">
      <w:r>
        <w:rPr>
          <w:rFonts w:ascii="宋体" w:hAnsi="宋体" w:eastAsia="宋体"/>
          <w:b/>
          <w:color w:val="1F3864"/>
          <w:sz w:val="21"/>
        </w:rPr>
        <w:t>首台·诊断：</w:t>
      </w:r>
    </w:p>
    <w:p w14:paraId="57E0EB47">
      <w:pPr>
        <w:spacing w:after="120"/>
      </w:pPr>
      <w:r>
        <w:rPr>
          <w:rFonts w:ascii="宋体" w:hAnsi="宋体" w:eastAsia="宋体"/>
          <w:b w:val="0"/>
          <w:sz w:val="21"/>
        </w:rPr>
        <w:t>先天性肠旋转不良，双侧腹股沟斜疝</w:t>
      </w:r>
      <w:r>
        <w:rPr>
          <w:rFonts w:ascii="宋体" w:hAnsi="宋体" w:eastAsia="宋体"/>
          <w:b w:val="0"/>
          <w:sz w:val="21"/>
        </w:rPr>
        <w:br w:type="textWrapping"/>
      </w:r>
    </w:p>
    <w:p w14:paraId="094A4EC4">
      <w:r>
        <w:rPr>
          <w:rFonts w:ascii="宋体" w:hAnsi="宋体" w:eastAsia="宋体"/>
          <w:b/>
          <w:color w:val="1F3864"/>
          <w:sz w:val="21"/>
        </w:rPr>
        <w:t>首台·手术名称：</w:t>
      </w:r>
    </w:p>
    <w:p w14:paraId="22DDFC1A">
      <w:pPr>
        <w:spacing w:after="120"/>
      </w:pPr>
      <w:r>
        <w:rPr>
          <w:rFonts w:ascii="宋体" w:hAnsi="宋体" w:eastAsia="宋体"/>
          <w:b w:val="0"/>
          <w:sz w:val="21"/>
        </w:rPr>
        <w:t>腹腔镜下拉德手术（Ladd's）+腹腔镜下双侧腹股沟斜疝疝囊高位结扎术+附带阑尾切除术+腹腔冲洗检查</w:t>
      </w:r>
      <w:r>
        <w:rPr>
          <w:rFonts w:ascii="宋体" w:hAnsi="宋体" w:eastAsia="宋体"/>
          <w:b w:val="0"/>
          <w:sz w:val="21"/>
        </w:rPr>
        <w:br w:type="textWrapping"/>
      </w:r>
      <w:r>
        <w:rPr>
          <w:rFonts w:ascii="宋体" w:hAnsi="宋体" w:eastAsia="宋体"/>
          <w:b w:val="0"/>
          <w:sz w:val="21"/>
        </w:rPr>
        <w:br w:type="textWrapping"/>
      </w:r>
    </w:p>
    <w:p w14:paraId="17954A17">
      <w:r>
        <w:rPr>
          <w:rFonts w:ascii="宋体" w:hAnsi="宋体" w:eastAsia="宋体"/>
          <w:b/>
          <w:color w:val="1F3864"/>
          <w:sz w:val="21"/>
        </w:rPr>
        <w:t>首台·手术经过：</w:t>
      </w:r>
    </w:p>
    <w:p w14:paraId="730A0970">
      <w:pPr>
        <w:spacing w:after="120"/>
      </w:pPr>
      <w:r>
        <w:rPr>
          <w:rFonts w:ascii="宋体" w:hAnsi="宋体" w:eastAsia="宋体"/>
          <w:b w:val="0"/>
          <w:sz w:val="21"/>
        </w:rPr>
        <w:t>1.平卧位，麻醉满意后留置导尿，手术区域常规消毒铺巾；</w:t>
      </w:r>
      <w:r>
        <w:rPr>
          <w:rFonts w:ascii="宋体" w:hAnsi="宋体" w:eastAsia="宋体"/>
          <w:b w:val="0"/>
          <w:sz w:val="21"/>
        </w:rPr>
        <w:br w:type="textWrapping"/>
      </w:r>
      <w:r>
        <w:rPr>
          <w:rFonts w:ascii="宋体" w:hAnsi="宋体" w:eastAsia="宋体"/>
          <w:b w:val="0"/>
          <w:sz w:val="21"/>
        </w:rPr>
        <w:t>2、脐环左右两侧及右上腹分别作3.5mm切口，分别置入相应大小Troca,常规建立CO2人工气腹，压力6mmHg，内置腹腔镜目镜、无创血管钳或抓钳。两侧疝环内口未闭合，小开口型，未见内容物。分别于双侧内环口体表投影（约最下腹横纹）处，切开皮肤、皮下2mm，特制带双2-0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探查腹腔：见中肠顺时针旋转360度，空肠起始段与肠系膜、横结肠系膜均有粘连，位于脊柱偏右侧，十二指肠可见ladd's肥厚索带覆盖，肠管血运尚可,回盲部位于右上腹部,常规处理阑尾系膜血管并切除阑尾，电灼残端。逆时针旋转复位中肠，松解十二指肠外侧ladd's板，拉直十二指肠，并继续向下松解空肠粘连，理顺小肠直至回盲部，系膜宽度约3cm。探查十二指肠通畅，未发现异常。将回盲部及横结肠、升结肠置左侧腹部，十二指肠及空肠置右侧腹部，术泰舒冲洗检查，未见确切其他肠道畸形，腹腔内无活动性出血。清点纱布器械无误，留置透明质酸钠凝胶2.5毫升置腹腔预防肠粘连，关闭气腹，放尽余气，可吸收线缝合伤口，组织胶粘合皮肤。</w:t>
      </w:r>
      <w:r>
        <w:rPr>
          <w:rFonts w:ascii="宋体" w:hAnsi="宋体" w:eastAsia="宋体"/>
          <w:b w:val="0"/>
          <w:sz w:val="21"/>
        </w:rPr>
        <w:br w:type="textWrapping"/>
      </w:r>
      <w:r>
        <w:rPr>
          <w:rFonts w:ascii="宋体" w:hAnsi="宋体" w:eastAsia="宋体"/>
          <w:b w:val="0"/>
          <w:sz w:val="21"/>
        </w:rPr>
        <w:t>4、术中出血约1ml，未输血，尿量约40ml。术毕患儿安返病房。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1F1B5FF">
      <w:r>
        <w:t>————————————————————————</w:t>
      </w:r>
    </w:p>
    <w:p w14:paraId="7856C806">
      <w:r>
        <w:rPr>
          <w:rFonts w:ascii="宋体" w:hAnsi="宋体" w:eastAsia="宋体"/>
          <w:b/>
          <w:color w:val="2C6FBB"/>
          <w:sz w:val="22"/>
        </w:rPr>
        <w:t>患者编号 2529943</w:t>
      </w:r>
    </w:p>
    <w:p w14:paraId="6578C1BE">
      <w:r>
        <w:rPr>
          <w:rFonts w:ascii="宋体" w:hAnsi="宋体" w:eastAsia="宋体"/>
          <w:b/>
          <w:color w:val="1F3864"/>
          <w:sz w:val="21"/>
        </w:rPr>
        <w:t>首台·诊断：</w:t>
      </w:r>
    </w:p>
    <w:p w14:paraId="00F162CF">
      <w:pPr>
        <w:spacing w:after="120"/>
      </w:pPr>
      <w:r>
        <w:rPr>
          <w:rFonts w:ascii="宋体" w:hAnsi="宋体" w:eastAsia="宋体"/>
          <w:b w:val="0"/>
          <w:sz w:val="21"/>
        </w:rPr>
        <w:t>先天性肠旋转不良</w:t>
      </w:r>
    </w:p>
    <w:p w14:paraId="593C6927">
      <w:r>
        <w:rPr>
          <w:rFonts w:ascii="宋体" w:hAnsi="宋体" w:eastAsia="宋体"/>
          <w:b/>
          <w:color w:val="1F3864"/>
          <w:sz w:val="21"/>
        </w:rPr>
        <w:t>首台·手术名称：</w:t>
      </w:r>
    </w:p>
    <w:p w14:paraId="3CDB7F7F">
      <w:pPr>
        <w:spacing w:after="120"/>
      </w:pPr>
      <w:r>
        <w:rPr>
          <w:rFonts w:ascii="宋体" w:hAnsi="宋体" w:eastAsia="宋体"/>
          <w:b w:val="0"/>
          <w:sz w:val="21"/>
        </w:rPr>
        <w:t>腹腔镜下ladd's术</w:t>
      </w:r>
    </w:p>
    <w:p w14:paraId="1CE572D9">
      <w:r>
        <w:rPr>
          <w:rFonts w:ascii="宋体" w:hAnsi="宋体" w:eastAsia="宋体"/>
          <w:b/>
          <w:color w:val="1F3864"/>
          <w:sz w:val="21"/>
        </w:rPr>
        <w:t>首台·手术经过：</w:t>
      </w:r>
    </w:p>
    <w:p w14:paraId="33399C93">
      <w:pPr>
        <w:spacing w:after="120"/>
      </w:pPr>
      <w:r>
        <w:rPr>
          <w:rFonts w:ascii="宋体" w:hAnsi="宋体" w:eastAsia="宋体"/>
          <w:b w:val="0"/>
          <w:sz w:val="21"/>
        </w:rPr>
        <w:t>１、平卧位，手术区域常规消毒铺巾；２、脐环左侧分别作3ｍｍ切口，常规建立ＣＯ２人工气腹，压力11ｍｍＨｇ，右侧腹及右肋缘下5mm切口分别置入相应大小Ｔｒｏｃａ，内置无创血管钳、腹腔镜目镜及超声刀。３、探查腹腔，见胃及十二指肠扩张、苍白，回盲部位于右上腹，常规处理阑尾系膜血管并切除阑尾。以超声刀钝性分离Ladd板至十二指肠、空肠可垂直游离向下，将旋转不良肠管予以复位，小肠位于右上腹、回盲部位于左侧腹部。4、检查腹腔无出血，放出腹腔残气，拔出两Ｔｒｏｃａ，对合伤口皮肤，医用顺康胶粘合并包扎，术毕安返病房。术中出血约０．５ml，尿量约５０ml。</w:t>
      </w:r>
    </w:p>
    <w:p w14:paraId="561FFE92">
      <w:r>
        <w:t>————————————————————————</w:t>
      </w:r>
    </w:p>
    <w:p w14:paraId="79C29D87">
      <w:r>
        <w:rPr>
          <w:rFonts w:ascii="宋体" w:hAnsi="宋体" w:eastAsia="宋体"/>
          <w:b/>
          <w:color w:val="2C6FBB"/>
          <w:sz w:val="22"/>
        </w:rPr>
        <w:t>患者编号 8414392</w:t>
      </w:r>
    </w:p>
    <w:p w14:paraId="0D990FBC">
      <w:r>
        <w:rPr>
          <w:rFonts w:ascii="宋体" w:hAnsi="宋体" w:eastAsia="宋体"/>
          <w:b/>
          <w:color w:val="1F3864"/>
          <w:sz w:val="21"/>
        </w:rPr>
        <w:t>首台·诊断：</w:t>
      </w:r>
    </w:p>
    <w:p w14:paraId="05548D7D">
      <w:pPr>
        <w:spacing w:after="120"/>
      </w:pPr>
      <w:r>
        <w:rPr>
          <w:rFonts w:ascii="宋体" w:hAnsi="宋体" w:eastAsia="宋体"/>
          <w:b w:val="0"/>
          <w:sz w:val="21"/>
        </w:rPr>
        <w:t>先天性肠旋转不良,粘连性肠梗阻,脓毒血症,(中度)脱水,呼吸道感染,凝血功能异常,清蛋白[白蛋白]异常,中度贫血</w:t>
      </w:r>
      <w:r>
        <w:rPr>
          <w:rFonts w:ascii="宋体" w:hAnsi="宋体" w:eastAsia="宋体"/>
          <w:b w:val="0"/>
          <w:sz w:val="21"/>
        </w:rPr>
        <w:br w:type="textWrapping"/>
      </w:r>
    </w:p>
    <w:p w14:paraId="52A41E47">
      <w:r>
        <w:rPr>
          <w:rFonts w:ascii="宋体" w:hAnsi="宋体" w:eastAsia="宋体"/>
          <w:b/>
          <w:color w:val="1F3864"/>
          <w:sz w:val="21"/>
        </w:rPr>
        <w:t>首台·手术名称：</w:t>
      </w:r>
    </w:p>
    <w:p w14:paraId="5F81F6AF">
      <w:pPr>
        <w:spacing w:after="120"/>
      </w:pPr>
      <w:r>
        <w:rPr>
          <w:rFonts w:ascii="宋体" w:hAnsi="宋体" w:eastAsia="宋体"/>
          <w:b w:val="0"/>
          <w:sz w:val="21"/>
        </w:rPr>
        <w:t>拉德手术+肠粘连松解术+大网膜部分切除术+经腹盆腔穿刺引流术</w:t>
      </w:r>
      <w:r>
        <w:rPr>
          <w:rFonts w:ascii="宋体" w:hAnsi="宋体" w:eastAsia="宋体"/>
          <w:b w:val="0"/>
          <w:sz w:val="21"/>
        </w:rPr>
        <w:br w:type="textWrapping"/>
      </w:r>
      <w:r>
        <w:rPr>
          <w:rFonts w:ascii="宋体" w:hAnsi="宋体" w:eastAsia="宋体"/>
          <w:b w:val="0"/>
          <w:sz w:val="21"/>
        </w:rPr>
        <w:br w:type="textWrapping"/>
      </w:r>
    </w:p>
    <w:p w14:paraId="2273A6ED">
      <w:r>
        <w:rPr>
          <w:rFonts w:ascii="宋体" w:hAnsi="宋体" w:eastAsia="宋体"/>
          <w:b/>
          <w:color w:val="1F3864"/>
          <w:sz w:val="21"/>
        </w:rPr>
        <w:t>首台·手术经过：</w:t>
      </w:r>
    </w:p>
    <w:p w14:paraId="31BF0C7C">
      <w:pPr>
        <w:spacing w:after="120"/>
      </w:pPr>
      <w:r>
        <w:rPr>
          <w:rFonts w:ascii="宋体" w:hAnsi="宋体" w:eastAsia="宋体"/>
          <w:b w:val="0"/>
          <w:sz w:val="21"/>
        </w:rPr>
        <w:br w:type="textWrapping"/>
      </w:r>
      <w:r>
        <w:rPr>
          <w:rFonts w:ascii="宋体" w:hAnsi="宋体" w:eastAsia="宋体"/>
          <w:b w:val="0"/>
          <w:sz w:val="21"/>
        </w:rPr>
        <w:t xml:space="preserve">  1、麻醉满意后，患儿取仰卧位，常规消毒铺巾。</w:t>
      </w:r>
      <w:r>
        <w:rPr>
          <w:rFonts w:ascii="宋体" w:hAnsi="宋体" w:eastAsia="宋体"/>
          <w:b w:val="0"/>
          <w:sz w:val="21"/>
        </w:rPr>
        <w:br w:type="textWrapping"/>
      </w:r>
      <w:r>
        <w:rPr>
          <w:rFonts w:ascii="宋体" w:hAnsi="宋体" w:eastAsia="宋体"/>
          <w:b w:val="0"/>
          <w:sz w:val="21"/>
        </w:rPr>
        <w:t>2、于右侧腹脐上原切口处取长约7cm横行切口，逐层进腹。探查腹腔：见十二指肠、空肠及回肠扩张明显，回盲部位于上中腹部，肠管广泛粘连，肠管血运尚可，无缺血坏死。</w:t>
      </w:r>
      <w:r>
        <w:rPr>
          <w:rFonts w:ascii="宋体" w:hAnsi="宋体" w:eastAsia="宋体"/>
          <w:b w:val="0"/>
          <w:sz w:val="21"/>
        </w:rPr>
        <w:br w:type="textWrapping"/>
      </w:r>
      <w:r>
        <w:rPr>
          <w:rFonts w:ascii="宋体" w:hAnsi="宋体" w:eastAsia="宋体"/>
          <w:b w:val="0"/>
          <w:sz w:val="21"/>
        </w:rPr>
        <w:t>3、钝性分离与腹壁、肝脏粘连部分肠管后，探查见距回盲部20cm处回肠粘连狭窄明显，其近端肠管扩张明显，继续钝锐性结合分离松解十二指肠、空肠、回肠及回盲部粘连，切除部分严重粘连大网膜，手法减压肠管，拉直十二指肠，并继续向下松解空肠粘连，理顺小肠直至回盲部，系膜宽度约3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手术创面后未见明显出血、术泰舒冲洗腹腔、吸尽腹腔积液后留置海洛特（透明质酸钠凝胶）于腹腔预防肠粘连，2-0可吸收线缝合腹膜及肌层，5-0恒生可吸收线缝合伤口皮下，皮下缝合伤口，组织胶粘合皮肤，手术顺利，术毕返病房。</w:t>
      </w:r>
      <w:r>
        <w:rPr>
          <w:rFonts w:ascii="宋体" w:hAnsi="宋体" w:eastAsia="宋体"/>
          <w:b w:val="0"/>
          <w:sz w:val="21"/>
        </w:rPr>
        <w:br w:type="textWrapping"/>
      </w:r>
      <w:r>
        <w:rPr>
          <w:rFonts w:ascii="宋体" w:hAnsi="宋体" w:eastAsia="宋体"/>
          <w:b w:val="0"/>
          <w:sz w:val="21"/>
        </w:rPr>
        <w:t xml:space="preserve">5、术中肠管广泛粘连，松解粘连时肠壁广泛渗血，术中出血约800ml，尿量400ml。术中输O型RhD阳性去白细胞悬浮红细胞4U（血袋号:9000122015098、9000122011179、9000122011179、9000122022708、9000122015107）；人血白蛋白注射液50ml；输O型RhD阳性新鲜冰冻血浆100ml（血袋号:0181521007426），输血顺利，无输血反应。 </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EF6B99B">
      <w:r>
        <w:t>————————————————————————</w:t>
      </w:r>
    </w:p>
    <w:p w14:paraId="0566476C">
      <w:r>
        <w:rPr>
          <w:rFonts w:ascii="宋体" w:hAnsi="宋体" w:eastAsia="宋体"/>
          <w:b/>
          <w:color w:val="2C6FBB"/>
          <w:sz w:val="22"/>
        </w:rPr>
        <w:t>患者编号 3494374</w:t>
      </w:r>
    </w:p>
    <w:p w14:paraId="1A563D29">
      <w:r>
        <w:rPr>
          <w:rFonts w:ascii="宋体" w:hAnsi="宋体" w:eastAsia="宋体"/>
          <w:b/>
          <w:color w:val="1F3864"/>
          <w:sz w:val="21"/>
        </w:rPr>
        <w:t>首台·诊断：</w:t>
      </w:r>
    </w:p>
    <w:p w14:paraId="71F0F953">
      <w:pPr>
        <w:spacing w:after="120"/>
      </w:pPr>
      <w:r>
        <w:rPr>
          <w:rFonts w:ascii="宋体" w:hAnsi="宋体" w:eastAsia="宋体"/>
          <w:b w:val="0"/>
          <w:sz w:val="21"/>
        </w:rPr>
        <w:t>先天性肠旋转不良</w:t>
      </w:r>
    </w:p>
    <w:p w14:paraId="38983AD5">
      <w:r>
        <w:rPr>
          <w:rFonts w:ascii="宋体" w:hAnsi="宋体" w:eastAsia="宋体"/>
          <w:b/>
          <w:color w:val="1F3864"/>
          <w:sz w:val="21"/>
        </w:rPr>
        <w:t>首台·手术名称：</w:t>
      </w:r>
    </w:p>
    <w:p w14:paraId="35CEC839">
      <w:pPr>
        <w:spacing w:after="120"/>
      </w:pPr>
      <w:r>
        <w:rPr>
          <w:rFonts w:ascii="宋体" w:hAnsi="宋体" w:eastAsia="宋体"/>
          <w:b w:val="0"/>
          <w:sz w:val="21"/>
        </w:rPr>
        <w:t>腹腔镜Ladd’术</w:t>
      </w:r>
    </w:p>
    <w:p w14:paraId="51F48716">
      <w:r>
        <w:rPr>
          <w:rFonts w:ascii="宋体" w:hAnsi="宋体" w:eastAsia="宋体"/>
          <w:b/>
          <w:color w:val="1F3864"/>
          <w:sz w:val="21"/>
        </w:rPr>
        <w:t>首台·手术经过：</w:t>
      </w:r>
    </w:p>
    <w:p w14:paraId="1049B343">
      <w:pPr>
        <w:spacing w:after="120"/>
      </w:pP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脐环左侧及右上腹分别作3．5ｍｍ、5．5ｍｍ切口，常规建立CO2人工气腹，压力8ｍｍＨｇ，分别置入相应大小Troca，内置腹腔镜目镜、无创血管钳或抓钳。探查腹腔：见中肠未见明显扭转，空肠起始段与肠系膜粘连，位于脊柱偏右侧，十二指肠可见ladd's瓣覆盖，回盲部位于右侧中上腹部。肠管血运良好。右下腹横纹切口，置5mmTroca。</w:t>
      </w:r>
      <w:r>
        <w:rPr>
          <w:rFonts w:ascii="宋体" w:hAnsi="宋体" w:eastAsia="宋体"/>
          <w:b w:val="0"/>
          <w:sz w:val="21"/>
        </w:rPr>
        <w:br w:type="textWrapping"/>
      </w:r>
      <w:r>
        <w:rPr>
          <w:rFonts w:ascii="宋体" w:hAnsi="宋体" w:eastAsia="宋体"/>
          <w:b w:val="0"/>
          <w:sz w:val="21"/>
        </w:rPr>
        <w:t>3、用超声刀切断阑尾系膜，距其根部0.5cm处2-0丝线结扎阑尾并予以切除，电灼残端。松解ladd's板，拉直十二指肠。松解空肠部粘连，摊平小肠系膜，系膜宽度约４cm。探查十二指肠通畅，未发现异常。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余肠管顺次还纳入腹。清点纱布器械无误，留置术尔泰一支预防肠粘连，皮内缝合伤口，组织胶粘合皮肤，术中失血1ml，未输血，手术顺利，术毕</w:t>
      </w:r>
    </w:p>
    <w:p w14:paraId="3EFB7B19">
      <w:r>
        <w:t>————————————————————————</w:t>
      </w:r>
    </w:p>
    <w:p w14:paraId="23C961E3">
      <w:r>
        <w:rPr>
          <w:rFonts w:ascii="宋体" w:hAnsi="宋体" w:eastAsia="宋体"/>
          <w:b/>
          <w:color w:val="2C6FBB"/>
          <w:sz w:val="22"/>
        </w:rPr>
        <w:t>患者编号 3288288</w:t>
      </w:r>
    </w:p>
    <w:p w14:paraId="08B5DD65">
      <w:r>
        <w:rPr>
          <w:rFonts w:ascii="宋体" w:hAnsi="宋体" w:eastAsia="宋体"/>
          <w:b/>
          <w:color w:val="1F3864"/>
          <w:sz w:val="21"/>
        </w:rPr>
        <w:t>首台·诊断：</w:t>
      </w:r>
    </w:p>
    <w:p w14:paraId="6A4A0838">
      <w:pPr>
        <w:spacing w:after="120"/>
      </w:pPr>
      <w:r>
        <w:rPr>
          <w:rFonts w:ascii="宋体" w:hAnsi="宋体" w:eastAsia="宋体"/>
          <w:b w:val="0"/>
          <w:sz w:val="21"/>
        </w:rPr>
        <w:t>肠旋转不良</w:t>
      </w:r>
    </w:p>
    <w:p w14:paraId="660C4521">
      <w:r>
        <w:rPr>
          <w:rFonts w:ascii="宋体" w:hAnsi="宋体" w:eastAsia="宋体"/>
          <w:b/>
          <w:color w:val="1F3864"/>
          <w:sz w:val="21"/>
        </w:rPr>
        <w:t>首台·手术名称：</w:t>
      </w:r>
    </w:p>
    <w:p w14:paraId="66E2348E">
      <w:pPr>
        <w:spacing w:after="120"/>
      </w:pPr>
      <w:r>
        <w:rPr>
          <w:rFonts w:ascii="宋体" w:hAnsi="宋体" w:eastAsia="宋体"/>
          <w:b w:val="0"/>
          <w:sz w:val="21"/>
        </w:rPr>
        <w:t>腹腔镜探查，ladd~s术,，腹腔引流术</w:t>
      </w:r>
    </w:p>
    <w:p w14:paraId="24A04B8E">
      <w:r>
        <w:rPr>
          <w:rFonts w:ascii="宋体" w:hAnsi="宋体" w:eastAsia="宋体"/>
          <w:b/>
          <w:color w:val="1F3864"/>
          <w:sz w:val="21"/>
        </w:rPr>
        <w:t>首台·手术经过：</w:t>
      </w:r>
    </w:p>
    <w:p w14:paraId="7792874B">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２、脐环左侧分别作3ｍｍ切口，常规建立ＣＯ２人工气腹，压力12ｍｍＨｇ，右侧腹及右肋缘下5mm切口分别置入相应大小Ｔｒｏｃａ，内置无创血管钳、腹腔镜目镜及超声刀。</w:t>
      </w:r>
      <w:r>
        <w:rPr>
          <w:rFonts w:ascii="宋体" w:hAnsi="宋体" w:eastAsia="宋体"/>
          <w:b w:val="0"/>
          <w:sz w:val="21"/>
        </w:rPr>
        <w:br w:type="textWrapping"/>
      </w:r>
      <w:r>
        <w:rPr>
          <w:rFonts w:ascii="宋体" w:hAnsi="宋体" w:eastAsia="宋体"/>
          <w:b w:val="0"/>
          <w:sz w:val="21"/>
        </w:rPr>
        <w:t>３、探查腹腔，见胃及十二指肠扩张、苍白，回盲部位于右上腹，术中见回盲部位于右上腹粘连紧密不易松解，肠管扭转不能复位立即中转右侧腹经腹直肌切口8cm，逐层进腹。</w:t>
      </w:r>
      <w:r>
        <w:rPr>
          <w:rFonts w:ascii="宋体" w:hAnsi="宋体" w:eastAsia="宋体"/>
          <w:b w:val="0"/>
          <w:sz w:val="21"/>
        </w:rPr>
        <w:br w:type="textWrapping"/>
      </w:r>
      <w:r>
        <w:rPr>
          <w:rFonts w:ascii="宋体" w:hAnsi="宋体" w:eastAsia="宋体"/>
          <w:b w:val="0"/>
          <w:sz w:val="21"/>
        </w:rPr>
        <w:t>4、探查腹腔见小肠扭转720度，回盲部被ladd~S板固定于右上腹，末端回肠与肠系膜根部粘连，复位肠管后松解粘连，松解回盲部右侧粘连和侧腹膜后缘十二指肠系膜对侧逐渐松解ladd~s板，空肠可垂直游离向下，小肠位于右上腹、回盲部位于左侧腹部。切除阑尾并荷包缝合包埋阑尾残端常规送检。</w:t>
      </w:r>
      <w:r>
        <w:rPr>
          <w:rFonts w:ascii="宋体" w:hAnsi="宋体" w:eastAsia="宋体"/>
          <w:b w:val="0"/>
          <w:sz w:val="21"/>
        </w:rPr>
        <w:br w:type="textWrapping"/>
      </w:r>
      <w:r>
        <w:rPr>
          <w:rFonts w:ascii="宋体" w:hAnsi="宋体" w:eastAsia="宋体"/>
          <w:b w:val="0"/>
          <w:sz w:val="21"/>
        </w:rPr>
        <w:t>5、右侧腹膜创面确切止血后注入止血纤维，关闭缺损系膜，反复冲洗腹腔未见活动性出血，注入防粘连剂，右下腹置入腹腔引流管</w:t>
      </w:r>
      <w:r>
        <w:rPr>
          <w:rFonts w:ascii="宋体" w:hAnsi="宋体" w:eastAsia="宋体"/>
          <w:b w:val="0"/>
          <w:sz w:val="21"/>
        </w:rPr>
        <w:br w:type="textWrapping"/>
      </w:r>
      <w:r>
        <w:rPr>
          <w:rFonts w:ascii="宋体" w:hAnsi="宋体" w:eastAsia="宋体"/>
          <w:b w:val="0"/>
          <w:sz w:val="21"/>
        </w:rPr>
        <w:t>6、术中出血约150ml，尿量约５０ml，术毕患儿安返SICU。</w:t>
      </w:r>
    </w:p>
    <w:p w14:paraId="08E3ABD8">
      <w:r>
        <w:t>————————————————————————</w:t>
      </w:r>
    </w:p>
    <w:p w14:paraId="4222FA93">
      <w:r>
        <w:rPr>
          <w:rFonts w:ascii="宋体" w:hAnsi="宋体" w:eastAsia="宋体"/>
          <w:b/>
          <w:color w:val="2C6FBB"/>
          <w:sz w:val="22"/>
        </w:rPr>
        <w:t>患者编号 1137929</w:t>
      </w:r>
    </w:p>
    <w:p w14:paraId="644FA0DC">
      <w:r>
        <w:rPr>
          <w:rFonts w:ascii="宋体" w:hAnsi="宋体" w:eastAsia="宋体"/>
          <w:b/>
          <w:color w:val="1F3864"/>
          <w:sz w:val="21"/>
        </w:rPr>
        <w:t>首台·诊断：</w:t>
      </w:r>
    </w:p>
    <w:p w14:paraId="52D757D3">
      <w:pPr>
        <w:spacing w:after="120"/>
      </w:pPr>
      <w:r>
        <w:rPr>
          <w:rFonts w:ascii="宋体" w:hAnsi="宋体" w:eastAsia="宋体"/>
          <w:b w:val="0"/>
          <w:sz w:val="21"/>
        </w:rPr>
        <w:t>先天性肠旋转不良</w:t>
      </w:r>
    </w:p>
    <w:p w14:paraId="4D994525">
      <w:r>
        <w:rPr>
          <w:rFonts w:ascii="宋体" w:hAnsi="宋体" w:eastAsia="宋体"/>
          <w:b/>
          <w:color w:val="1F3864"/>
          <w:sz w:val="21"/>
        </w:rPr>
        <w:t>首台·手术名称：</w:t>
      </w:r>
    </w:p>
    <w:p w14:paraId="47A3CD7F">
      <w:pPr>
        <w:spacing w:after="120"/>
      </w:pPr>
      <w:r>
        <w:rPr>
          <w:rFonts w:ascii="宋体" w:hAnsi="宋体" w:eastAsia="宋体"/>
          <w:b w:val="0"/>
          <w:sz w:val="21"/>
        </w:rPr>
        <w:t>腹腔镜Ladd's术</w:t>
      </w:r>
    </w:p>
    <w:p w14:paraId="74A4E6BD">
      <w:r>
        <w:rPr>
          <w:rFonts w:ascii="宋体" w:hAnsi="宋体" w:eastAsia="宋体"/>
          <w:b/>
          <w:color w:val="1F3864"/>
          <w:sz w:val="21"/>
        </w:rPr>
        <w:t>首台·手术经过：</w:t>
      </w:r>
    </w:p>
    <w:p w14:paraId="52169F88">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小肠及肠系膜顺时针旋转约720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海洛特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3.术中出血约2ml，未输血，术毕患儿安返病房。</w:t>
      </w:r>
    </w:p>
    <w:p w14:paraId="52B60CCF">
      <w:r>
        <w:t>————————————————————————</w:t>
      </w:r>
    </w:p>
    <w:p w14:paraId="719DFEDF">
      <w:r>
        <w:rPr>
          <w:rFonts w:ascii="宋体" w:hAnsi="宋体" w:eastAsia="宋体"/>
          <w:b/>
          <w:color w:val="2C6FBB"/>
          <w:sz w:val="22"/>
        </w:rPr>
        <w:t>患者编号 2474876</w:t>
      </w:r>
    </w:p>
    <w:p w14:paraId="1BC6EE7A">
      <w:r>
        <w:rPr>
          <w:rFonts w:ascii="宋体" w:hAnsi="宋体" w:eastAsia="宋体"/>
          <w:b/>
          <w:color w:val="1F3864"/>
          <w:sz w:val="21"/>
        </w:rPr>
        <w:t>首台·诊断：</w:t>
      </w:r>
    </w:p>
    <w:p w14:paraId="0F93E376">
      <w:pPr>
        <w:spacing w:after="120"/>
      </w:pPr>
      <w:r>
        <w:rPr>
          <w:rFonts w:ascii="宋体" w:hAnsi="宋体" w:eastAsia="宋体"/>
          <w:b w:val="0"/>
          <w:sz w:val="21"/>
        </w:rPr>
        <w:t>先天性肠旋转不良，右腹股沟斜疝</w:t>
      </w:r>
    </w:p>
    <w:p w14:paraId="4705A48F">
      <w:r>
        <w:rPr>
          <w:rFonts w:ascii="宋体" w:hAnsi="宋体" w:eastAsia="宋体"/>
          <w:b/>
          <w:color w:val="1F3864"/>
          <w:sz w:val="21"/>
        </w:rPr>
        <w:t>首台·手术名称：</w:t>
      </w:r>
    </w:p>
    <w:p w14:paraId="0FACB559">
      <w:pPr>
        <w:spacing w:after="120"/>
      </w:pPr>
      <w:r>
        <w:rPr>
          <w:rFonts w:ascii="宋体" w:hAnsi="宋体" w:eastAsia="宋体"/>
          <w:b w:val="0"/>
          <w:sz w:val="21"/>
        </w:rPr>
        <w:t>小肠扭转复位术,肠粘连松解术,附带阑尾切除术,腹腔镜下单侧腹股沟斜疝疝囊高位结扎术,腹腔冲洗检查</w:t>
      </w:r>
    </w:p>
    <w:p w14:paraId="67CF7C21">
      <w:r>
        <w:rPr>
          <w:rFonts w:ascii="宋体" w:hAnsi="宋体" w:eastAsia="宋体"/>
          <w:b/>
          <w:color w:val="1F3864"/>
          <w:sz w:val="21"/>
        </w:rPr>
        <w:t>首台·手术经过：</w:t>
      </w:r>
    </w:p>
    <w:p w14:paraId="45787305">
      <w:pPr>
        <w:spacing w:after="120"/>
      </w:pP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2、脐环左侧、右上腹，右下腹分别作3.5mm切口，常规建立CO２人工气腹，压力8mmHg，分别置入相应大小Trocar，内置无创血管钳、腹腔镜目镜。探查见右侧腹膜鞘状突未闭，小开口型，未见内容物。</w:t>
      </w:r>
      <w:r>
        <w:rPr>
          <w:rFonts w:ascii="宋体" w:hAnsi="宋体" w:eastAsia="宋体"/>
          <w:b w:val="0"/>
          <w:sz w:val="21"/>
        </w:rPr>
        <w:br w:type="textWrapping"/>
      </w:r>
      <w:r>
        <w:rPr>
          <w:rFonts w:ascii="宋体" w:hAnsi="宋体" w:eastAsia="宋体"/>
          <w:b w:val="0"/>
          <w:sz w:val="21"/>
        </w:rPr>
        <w:t>3、于右侧内环口体表投影（约最下腹横纹）处，切开皮肤、皮下2mm，特制带双2-0不可吸收丝线（编号X559）斜疝针自切口进入腹膜外，在无创血管钳辅助下，保护好并避开血管，内环口上水平，内荷包缝合并结扎腹膜鞘状突，线结位于皮下。4、探查腹腔：见回盲部位于左上腹，回盲部固定于左中腹部，空肠起始部位于脊柱中线，十二指肠外侧可见ladd's板覆盖，升结肠见ladd's板粘连。肠管血运良好。</w:t>
      </w:r>
      <w:r>
        <w:rPr>
          <w:rFonts w:ascii="宋体" w:hAnsi="宋体" w:eastAsia="宋体"/>
          <w:b w:val="0"/>
          <w:sz w:val="21"/>
        </w:rPr>
        <w:br w:type="textWrapping"/>
      </w:r>
      <w:r>
        <w:rPr>
          <w:rFonts w:ascii="宋体" w:hAnsi="宋体" w:eastAsia="宋体"/>
          <w:b w:val="0"/>
          <w:sz w:val="21"/>
        </w:rPr>
        <w:t>5、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检查腹腔无出血。生物止血流体膜冲洗腹腔，吸尽腹腔液体后，透明质酸钠冲洗腹腔预防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7、术中出血约0.5ml，尿量未记。</w:t>
      </w:r>
    </w:p>
    <w:p w14:paraId="29113926">
      <w:r>
        <w:t>————————————————————————</w:t>
      </w:r>
    </w:p>
    <w:p w14:paraId="0AC4B66F">
      <w:r>
        <w:rPr>
          <w:rFonts w:ascii="宋体" w:hAnsi="宋体" w:eastAsia="宋体"/>
          <w:b/>
          <w:color w:val="2C6FBB"/>
          <w:sz w:val="22"/>
        </w:rPr>
        <w:t>患者编号 4921963</w:t>
      </w:r>
    </w:p>
    <w:p w14:paraId="47500933">
      <w:r>
        <w:rPr>
          <w:rFonts w:ascii="宋体" w:hAnsi="宋体" w:eastAsia="宋体"/>
          <w:b/>
          <w:color w:val="1F3864"/>
          <w:sz w:val="21"/>
        </w:rPr>
        <w:t>首台·诊断：</w:t>
      </w:r>
    </w:p>
    <w:p w14:paraId="14794A73">
      <w:pPr>
        <w:spacing w:after="120"/>
      </w:pPr>
      <w:r>
        <w:rPr>
          <w:rFonts w:ascii="宋体" w:hAnsi="宋体" w:eastAsia="宋体"/>
          <w:b w:val="0"/>
          <w:sz w:val="21"/>
        </w:rPr>
        <w:t>1.先天性肠旋转不良 ，肠动力低下 2.新生儿呼吸窘迫综合征 3.极低出生体重儿(1000-1249g) 4.新生儿肺炎 5.新生儿呼吸衰竭 6.早产儿(孕期等于或大于28整周,但小于32整周) 7.出生窒息 8.动脉导管未闭 9.房间隔缺损(继发孔型) 10.主动脉瓣及三尖瓣关闭不全 11.肺动脉高压 12.早产性贫血 13.新生儿高胆红素血症</w:t>
      </w:r>
      <w:r>
        <w:rPr>
          <w:rFonts w:ascii="宋体" w:hAnsi="宋体" w:eastAsia="宋体"/>
          <w:b w:val="0"/>
          <w:sz w:val="21"/>
        </w:rPr>
        <w:br w:type="textWrapping"/>
      </w:r>
    </w:p>
    <w:p w14:paraId="6F7D18DA">
      <w:r>
        <w:rPr>
          <w:rFonts w:ascii="宋体" w:hAnsi="宋体" w:eastAsia="宋体"/>
          <w:b/>
          <w:color w:val="1F3864"/>
          <w:sz w:val="21"/>
        </w:rPr>
        <w:t>首台·手术名称：</w:t>
      </w:r>
    </w:p>
    <w:p w14:paraId="6B4ED382">
      <w:pPr>
        <w:spacing w:after="120"/>
      </w:pPr>
      <w:r>
        <w:rPr>
          <w:rFonts w:ascii="宋体" w:hAnsi="宋体" w:eastAsia="宋体"/>
          <w:b w:val="0"/>
          <w:sz w:val="21"/>
        </w:rPr>
        <w:t>小肠扭转复位术+大肠扭转复位术+肠粘连松解术+附带阑尾切除术+腹腔冲洗检查</w:t>
      </w:r>
      <w:r>
        <w:rPr>
          <w:rFonts w:ascii="宋体" w:hAnsi="宋体" w:eastAsia="宋体"/>
          <w:b w:val="0"/>
          <w:sz w:val="21"/>
        </w:rPr>
        <w:br w:type="textWrapping"/>
      </w:r>
      <w:r>
        <w:rPr>
          <w:rFonts w:ascii="宋体" w:hAnsi="宋体" w:eastAsia="宋体"/>
          <w:b w:val="0"/>
          <w:sz w:val="21"/>
        </w:rPr>
        <w:br w:type="textWrapping"/>
      </w:r>
    </w:p>
    <w:p w14:paraId="47500E8E">
      <w:r>
        <w:rPr>
          <w:rFonts w:ascii="宋体" w:hAnsi="宋体" w:eastAsia="宋体"/>
          <w:b/>
          <w:color w:val="1F3864"/>
          <w:sz w:val="21"/>
        </w:rPr>
        <w:t>首台·手术经过：</w:t>
      </w:r>
    </w:p>
    <w:p w14:paraId="7AAB5C2B">
      <w:pPr>
        <w:spacing w:after="120"/>
      </w:pPr>
      <w:r>
        <w:rPr>
          <w:rFonts w:ascii="宋体" w:hAnsi="宋体" w:eastAsia="宋体"/>
          <w:b w:val="0"/>
          <w:sz w:val="21"/>
        </w:rPr>
        <w:br w:type="textWrapping"/>
      </w:r>
      <w:r>
        <w:rPr>
          <w:rFonts w:ascii="宋体" w:hAnsi="宋体" w:eastAsia="宋体"/>
          <w:b w:val="0"/>
          <w:sz w:val="21"/>
        </w:rPr>
        <w:t xml:space="preserve">    取平卧位，于上述麻醉下，常规消毒皮肤，留置尿管，铺无菌巾，取右上腹横切口长约3cm，电凝止血，逐层进入腹腔。探查腹腔，见回盲部位于左上腹，小肠顺时针扭转360度，逆时针复位后，见整个结肠行走在上腹部，结肠迂曲粘连，有膜状索带包盖迂曲的结肠，起始部位于右下腹，小肠长约120cm，十二指肠降段和水平段膜状粘连在肠系膜根部，被索带状韧带压迫形成梗阻，部分空肠起始段与肠系膜粘连，近端十二指肠明显扩张，分离膜状粘连，松解韧带后显露十二指肠并拉直，此时见十二指肠降段及受压的水平段扩张充气明显，扪至无隔膜。松解黏连的结肠后将回盲部置于左上腹，常规切除阑尾，还纳横结肠、升结肠置左侧腹部，十二指肠及空肠置右侧腹部，附带切除阑尾切除并送病理检查。余肠管顺次还纳入腹，清点纱布器械无误，逐层关腹。术顺，术中失血0.5ml，未输血。术后不能拔出气管插管，转新生儿NICU继续治疗。</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50DC7FBA">
      <w:r>
        <w:t>————————————————————————</w:t>
      </w:r>
    </w:p>
    <w:p w14:paraId="710DC02D">
      <w:r>
        <w:rPr>
          <w:rFonts w:ascii="宋体" w:hAnsi="宋体" w:eastAsia="宋体"/>
          <w:b/>
          <w:color w:val="2C6FBB"/>
          <w:sz w:val="22"/>
        </w:rPr>
        <w:t>患者编号 3724539</w:t>
      </w:r>
    </w:p>
    <w:p w14:paraId="084485B2">
      <w:r>
        <w:rPr>
          <w:rFonts w:ascii="宋体" w:hAnsi="宋体" w:eastAsia="宋体"/>
          <w:b/>
          <w:color w:val="1F3864"/>
          <w:sz w:val="21"/>
        </w:rPr>
        <w:t>首台·诊断：</w:t>
      </w:r>
    </w:p>
    <w:p w14:paraId="4E13CF4C">
      <w:pPr>
        <w:spacing w:after="120"/>
      </w:pPr>
      <w:r>
        <w:rPr>
          <w:rFonts w:ascii="宋体" w:hAnsi="宋体" w:eastAsia="宋体"/>
          <w:b w:val="0"/>
          <w:sz w:val="21"/>
        </w:rPr>
        <w:t>先天性肠旋转不良</w:t>
      </w:r>
    </w:p>
    <w:p w14:paraId="7459E9F4">
      <w:r>
        <w:rPr>
          <w:rFonts w:ascii="宋体" w:hAnsi="宋体" w:eastAsia="宋体"/>
          <w:b/>
          <w:color w:val="1F3864"/>
          <w:sz w:val="21"/>
        </w:rPr>
        <w:t>首台·手术名称：</w:t>
      </w:r>
    </w:p>
    <w:p w14:paraId="65FE63F5">
      <w:pPr>
        <w:spacing w:after="120"/>
      </w:pPr>
      <w:r>
        <w:rPr>
          <w:rFonts w:ascii="宋体" w:hAnsi="宋体" w:eastAsia="宋体"/>
          <w:b w:val="0"/>
          <w:sz w:val="21"/>
        </w:rPr>
        <w:t>腹腔镜ladd's术</w:t>
      </w:r>
    </w:p>
    <w:p w14:paraId="42F8AF2F">
      <w:r>
        <w:rPr>
          <w:rFonts w:ascii="宋体" w:hAnsi="宋体" w:eastAsia="宋体"/>
          <w:b/>
          <w:color w:val="1F3864"/>
          <w:sz w:val="21"/>
        </w:rPr>
        <w:t>首台·手术经过：</w:t>
      </w:r>
    </w:p>
    <w:p w14:paraId="5E096901">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探查双侧鞘状突已闭合，小肠及肠系膜顺时针旋转约540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温盐水冲洗腹腔。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463892E5">
      <w:r>
        <w:t>————————————————————————</w:t>
      </w:r>
    </w:p>
    <w:p w14:paraId="4026FF88">
      <w:r>
        <w:rPr>
          <w:rFonts w:ascii="宋体" w:hAnsi="宋体" w:eastAsia="宋体"/>
          <w:b/>
          <w:color w:val="2C6FBB"/>
          <w:sz w:val="22"/>
        </w:rPr>
        <w:t>患者编号 614876</w:t>
      </w:r>
    </w:p>
    <w:p w14:paraId="7C35DBCF">
      <w:r>
        <w:rPr>
          <w:rFonts w:ascii="宋体" w:hAnsi="宋体" w:eastAsia="宋体"/>
          <w:b/>
          <w:color w:val="1F3864"/>
          <w:sz w:val="21"/>
        </w:rPr>
        <w:t>首台·诊断：</w:t>
      </w:r>
    </w:p>
    <w:p w14:paraId="3FE8F63D">
      <w:pPr>
        <w:spacing w:after="120"/>
      </w:pPr>
      <w:r>
        <w:rPr>
          <w:rFonts w:ascii="宋体" w:hAnsi="宋体" w:eastAsia="宋体"/>
          <w:b w:val="0"/>
          <w:sz w:val="21"/>
        </w:rPr>
        <w:t>先天性肠旋转不良</w:t>
      </w:r>
    </w:p>
    <w:p w14:paraId="281DF75E">
      <w:r>
        <w:rPr>
          <w:rFonts w:ascii="宋体" w:hAnsi="宋体" w:eastAsia="宋体"/>
          <w:b/>
          <w:color w:val="1F3864"/>
          <w:sz w:val="21"/>
        </w:rPr>
        <w:t>首台·手术名称：</w:t>
      </w:r>
    </w:p>
    <w:p w14:paraId="05CA598A">
      <w:pPr>
        <w:spacing w:after="120"/>
      </w:pPr>
      <w:r>
        <w:rPr>
          <w:rFonts w:ascii="宋体" w:hAnsi="宋体" w:eastAsia="宋体"/>
          <w:b w:val="0"/>
          <w:sz w:val="21"/>
        </w:rPr>
        <w:t>小肠扭转复位术,大肠扭转复位术,肠粘连松解术,阑尾切除术,腹腔冲洗检查,留置导尿管的置入术</w:t>
      </w:r>
    </w:p>
    <w:p w14:paraId="4DC64A37">
      <w:r>
        <w:rPr>
          <w:rFonts w:ascii="宋体" w:hAnsi="宋体" w:eastAsia="宋体"/>
          <w:b/>
          <w:color w:val="1F3864"/>
          <w:sz w:val="21"/>
        </w:rPr>
        <w:t>首台·手术经过：</w:t>
      </w:r>
    </w:p>
    <w:p w14:paraId="401CAB52">
      <w:pPr>
        <w:spacing w:after="120"/>
      </w:pPr>
      <w:r>
        <w:rPr>
          <w:rFonts w:ascii="宋体" w:hAnsi="宋体" w:eastAsia="宋体"/>
          <w:b w:val="0"/>
          <w:sz w:val="21"/>
        </w:rPr>
        <w:t>1．麻醉满意后，患儿取仰卧位，导尿，常规消毒铺巾。2．自脐上右侧横形切口长约4cm，依次切开入腹，见中肠顺时针旋转360度，十二指肠可见ladd's瓣覆盖，回盲部位于右侧中上腹部。肠管血运良好。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3．逆时针旋转复位中肠，松解十二指肠与升结肠间ladd's板，拉直十二指肠。空肠起始部与肠系膜粘连，松解空肠部粘连，摊平小肠系膜，系膜宽度约4cm。探查十二指肠通畅，未发现异常。4．阑尾内套切除。</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术瑞吉冲洗腹腔，留置海洛特一支预防肠粘连，逐层关腹，皮内缝合伤口，组织胶粘合皮肤，术中失血1ml，未输血。</w:t>
      </w:r>
    </w:p>
    <w:p w14:paraId="36D1D89E">
      <w:r>
        <w:t>————————————————————————</w:t>
      </w:r>
    </w:p>
    <w:p w14:paraId="6137CF55">
      <w:r>
        <w:rPr>
          <w:rFonts w:ascii="宋体" w:hAnsi="宋体" w:eastAsia="宋体"/>
          <w:b/>
          <w:color w:val="2C6FBB"/>
          <w:sz w:val="22"/>
        </w:rPr>
        <w:t>患者编号 28934957</w:t>
      </w:r>
    </w:p>
    <w:p w14:paraId="39199D90">
      <w:r>
        <w:rPr>
          <w:rFonts w:ascii="宋体" w:hAnsi="宋体" w:eastAsia="宋体"/>
          <w:b/>
          <w:color w:val="1F3864"/>
          <w:sz w:val="21"/>
        </w:rPr>
        <w:t>首台·诊断：</w:t>
      </w:r>
    </w:p>
    <w:p w14:paraId="5EB27834">
      <w:pPr>
        <w:spacing w:after="120"/>
      </w:pPr>
      <w:r>
        <w:rPr>
          <w:rFonts w:ascii="宋体" w:hAnsi="宋体" w:eastAsia="宋体"/>
          <w:b w:val="0"/>
          <w:sz w:val="21"/>
        </w:rPr>
        <w:t>1.不完全性肠梗阻 2.腹胀 3.凝血功能异常 4.手术的随诊医疗(肠旋转不良术后)</w:t>
      </w:r>
      <w:r>
        <w:rPr>
          <w:rFonts w:ascii="宋体" w:hAnsi="宋体" w:eastAsia="宋体"/>
          <w:b w:val="0"/>
          <w:sz w:val="21"/>
        </w:rPr>
        <w:br w:type="textWrapping"/>
      </w:r>
    </w:p>
    <w:p w14:paraId="2B03D11C">
      <w:r>
        <w:rPr>
          <w:rFonts w:ascii="宋体" w:hAnsi="宋体" w:eastAsia="宋体"/>
          <w:b/>
          <w:color w:val="1F3864"/>
          <w:sz w:val="21"/>
        </w:rPr>
        <w:t>首台·手术名称：</w:t>
      </w:r>
    </w:p>
    <w:p w14:paraId="222D183D">
      <w:pPr>
        <w:spacing w:after="120"/>
      </w:pPr>
      <w:r>
        <w:rPr>
          <w:rFonts w:ascii="宋体" w:hAnsi="宋体" w:eastAsia="宋体"/>
          <w:b w:val="0"/>
          <w:sz w:val="21"/>
        </w:rPr>
        <w:t>直肠活检+电子结肠镜检查</w:t>
      </w:r>
      <w:r>
        <w:rPr>
          <w:rFonts w:ascii="宋体" w:hAnsi="宋体" w:eastAsia="宋体"/>
          <w:b w:val="0"/>
          <w:sz w:val="21"/>
        </w:rPr>
        <w:br w:type="textWrapping"/>
      </w:r>
      <w:r>
        <w:rPr>
          <w:rFonts w:ascii="宋体" w:hAnsi="宋体" w:eastAsia="宋体"/>
          <w:b w:val="0"/>
          <w:sz w:val="21"/>
        </w:rPr>
        <w:br w:type="textWrapping"/>
      </w:r>
    </w:p>
    <w:p w14:paraId="03DAEF59">
      <w:r>
        <w:rPr>
          <w:rFonts w:ascii="宋体" w:hAnsi="宋体" w:eastAsia="宋体"/>
          <w:b/>
          <w:color w:val="1F3864"/>
          <w:sz w:val="21"/>
        </w:rPr>
        <w:t>首台·手术经过：</w:t>
      </w:r>
    </w:p>
    <w:p w14:paraId="5AE0848A">
      <w:pPr>
        <w:spacing w:after="120"/>
      </w:pPr>
      <w:r>
        <w:rPr>
          <w:rFonts w:ascii="宋体" w:hAnsi="宋体" w:eastAsia="宋体"/>
          <w:b w:val="0"/>
          <w:sz w:val="21"/>
        </w:rPr>
        <w:t>1、麻醉成功后，患儿取截石位，常规消毒铺无菌巾单。取直肠后壁距齿状线3cm直肠全层组织0.5x0.5cm一块送病检，取活检处以4－0不可吸收线缝合创面无活动性出血，无菌敷料包扎。术毕。</w:t>
      </w:r>
      <w:r>
        <w:rPr>
          <w:rFonts w:ascii="宋体" w:hAnsi="宋体" w:eastAsia="宋体"/>
          <w:b w:val="0"/>
          <w:sz w:val="21"/>
        </w:rPr>
        <w:br w:type="textWrapping"/>
      </w:r>
      <w:r>
        <w:rPr>
          <w:rFonts w:ascii="宋体" w:hAnsi="宋体" w:eastAsia="宋体"/>
          <w:b w:val="0"/>
          <w:sz w:val="21"/>
        </w:rPr>
        <w:t>2、手术顺利，出血少于1ml，麻醉满意。术毕患儿安返病房。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C93C36E">
      <w:r>
        <w:t>————————————————————————</w:t>
      </w:r>
    </w:p>
    <w:p w14:paraId="767CE15B">
      <w:r>
        <w:rPr>
          <w:rFonts w:ascii="宋体" w:hAnsi="宋体" w:eastAsia="宋体"/>
          <w:b/>
          <w:color w:val="2C6FBB"/>
          <w:sz w:val="22"/>
        </w:rPr>
        <w:t>患者编号 2946823</w:t>
      </w:r>
    </w:p>
    <w:p w14:paraId="4E1C7D90">
      <w:r>
        <w:rPr>
          <w:rFonts w:ascii="宋体" w:hAnsi="宋体" w:eastAsia="宋体"/>
          <w:b/>
          <w:color w:val="1F3864"/>
          <w:sz w:val="21"/>
        </w:rPr>
        <w:t>首台·诊断：</w:t>
      </w:r>
    </w:p>
    <w:p w14:paraId="66AA1274">
      <w:pPr>
        <w:spacing w:after="120"/>
      </w:pPr>
      <w:r>
        <w:rPr>
          <w:rFonts w:ascii="宋体" w:hAnsi="宋体" w:eastAsia="宋体"/>
          <w:b w:val="0"/>
          <w:sz w:val="21"/>
        </w:rPr>
        <w:t>先天性肠旋转不良</w:t>
      </w:r>
    </w:p>
    <w:p w14:paraId="5A1022C0">
      <w:r>
        <w:rPr>
          <w:rFonts w:ascii="宋体" w:hAnsi="宋体" w:eastAsia="宋体"/>
          <w:b/>
          <w:color w:val="1F3864"/>
          <w:sz w:val="21"/>
        </w:rPr>
        <w:t>首台·手术名称：</w:t>
      </w:r>
    </w:p>
    <w:p w14:paraId="3E5DB54B">
      <w:pPr>
        <w:spacing w:after="120"/>
      </w:pPr>
      <w:r>
        <w:rPr>
          <w:rFonts w:ascii="宋体" w:hAnsi="宋体" w:eastAsia="宋体"/>
          <w:b w:val="0"/>
          <w:sz w:val="21"/>
        </w:rPr>
        <w:t>腹腔镜Ladd's术</w:t>
      </w:r>
    </w:p>
    <w:p w14:paraId="730ACEE3">
      <w:r>
        <w:rPr>
          <w:rFonts w:ascii="宋体" w:hAnsi="宋体" w:eastAsia="宋体"/>
          <w:b/>
          <w:color w:val="1F3864"/>
          <w:sz w:val="21"/>
        </w:rPr>
        <w:t>首台·手术经过：</w:t>
      </w:r>
    </w:p>
    <w:p w14:paraId="7ACF4EB3">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探查见小肠及肠系膜顺时针旋转约540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3BAD1331">
      <w:r>
        <w:t>————————————————————————</w:t>
      </w:r>
    </w:p>
    <w:p w14:paraId="4850598E">
      <w:r>
        <w:rPr>
          <w:rFonts w:ascii="宋体" w:hAnsi="宋体" w:eastAsia="宋体"/>
          <w:b/>
          <w:color w:val="2C6FBB"/>
          <w:sz w:val="22"/>
        </w:rPr>
        <w:t>患者编号 5530517</w:t>
      </w:r>
    </w:p>
    <w:p w14:paraId="27F9ADD3">
      <w:r>
        <w:rPr>
          <w:rFonts w:ascii="宋体" w:hAnsi="宋体" w:eastAsia="宋体"/>
          <w:b/>
          <w:color w:val="1F3864"/>
          <w:sz w:val="21"/>
        </w:rPr>
        <w:t>首台·诊断：</w:t>
      </w:r>
    </w:p>
    <w:p w14:paraId="60014F1D">
      <w:pPr>
        <w:spacing w:after="120"/>
      </w:pPr>
      <w:r>
        <w:rPr>
          <w:rFonts w:ascii="宋体" w:hAnsi="宋体" w:eastAsia="宋体"/>
          <w:b w:val="0"/>
          <w:sz w:val="21"/>
        </w:rPr>
        <w:t>1.先天性肠旋转不良 2.肠扭转 3.（右侧）单侧腹股沟斜疝 4.乳糜性腹水</w:t>
      </w:r>
      <w:r>
        <w:rPr>
          <w:rFonts w:ascii="宋体" w:hAnsi="宋体" w:eastAsia="宋体"/>
          <w:b w:val="0"/>
          <w:sz w:val="21"/>
        </w:rPr>
        <w:br w:type="textWrapping"/>
      </w:r>
    </w:p>
    <w:p w14:paraId="0BEFDDD1">
      <w:r>
        <w:rPr>
          <w:rFonts w:ascii="宋体" w:hAnsi="宋体" w:eastAsia="宋体"/>
          <w:b/>
          <w:color w:val="1F3864"/>
          <w:sz w:val="21"/>
        </w:rPr>
        <w:t>首台·手术名称：</w:t>
      </w:r>
    </w:p>
    <w:p w14:paraId="57408F3B">
      <w:pPr>
        <w:spacing w:after="120"/>
      </w:pPr>
      <w:r>
        <w:rPr>
          <w:rFonts w:ascii="宋体" w:hAnsi="宋体" w:eastAsia="宋体"/>
          <w:b w:val="0"/>
          <w:sz w:val="21"/>
        </w:rPr>
        <w:t xml:space="preserve">腹腔镜下拉德手术（Ladd's）+腹腔镜下附带阑尾切除术+腹腔镜下单侧腹股沟斜疝疝囊高位结扎术+经腹盆腔穿刺引流术  </w:t>
      </w:r>
      <w:r>
        <w:rPr>
          <w:rFonts w:ascii="宋体" w:hAnsi="宋体" w:eastAsia="宋体"/>
          <w:b w:val="0"/>
          <w:sz w:val="21"/>
        </w:rPr>
        <w:br w:type="textWrapping"/>
      </w:r>
      <w:r>
        <w:rPr>
          <w:rFonts w:ascii="宋体" w:hAnsi="宋体" w:eastAsia="宋体"/>
          <w:b w:val="0"/>
          <w:sz w:val="21"/>
        </w:rPr>
        <w:br w:type="textWrapping"/>
      </w:r>
    </w:p>
    <w:p w14:paraId="074D72AE">
      <w:r>
        <w:rPr>
          <w:rFonts w:ascii="宋体" w:hAnsi="宋体" w:eastAsia="宋体"/>
          <w:b/>
          <w:color w:val="1F3864"/>
          <w:sz w:val="21"/>
        </w:rPr>
        <w:t>首台·手术经过：</w:t>
      </w:r>
    </w:p>
    <w:p w14:paraId="19A26D81">
      <w:pPr>
        <w:spacing w:after="120"/>
      </w:pPr>
      <w:r>
        <w:rPr>
          <w:rFonts w:ascii="宋体" w:hAnsi="宋体" w:eastAsia="宋体"/>
          <w:b w:val="0"/>
          <w:sz w:val="21"/>
        </w:rPr>
        <w:t>1、麻醉成功后取仰卧位，上导尿管顺利，尿液清亮，手术区域常规消毒铺巾。</w:t>
      </w:r>
      <w:r>
        <w:rPr>
          <w:rFonts w:ascii="宋体" w:hAnsi="宋体" w:eastAsia="宋体"/>
          <w:b w:val="0"/>
          <w:sz w:val="21"/>
        </w:rPr>
        <w:br w:type="textWrapping"/>
      </w:r>
      <w:r>
        <w:rPr>
          <w:rFonts w:ascii="宋体" w:hAnsi="宋体" w:eastAsia="宋体"/>
          <w:b w:val="0"/>
          <w:sz w:val="21"/>
        </w:rPr>
        <w:t>2、取脐部、右下腹及肝肋缘下各三处小切口，常规建立CO２人工气腹，压力8mmHg，分别置入相应大小Trocar，内置无创血管钳、腹腔镜目镜。</w:t>
      </w:r>
      <w:r>
        <w:rPr>
          <w:rFonts w:ascii="宋体" w:hAnsi="宋体" w:eastAsia="宋体"/>
          <w:b w:val="0"/>
          <w:sz w:val="21"/>
        </w:rPr>
        <w:br w:type="textWrapping"/>
      </w:r>
      <w:r>
        <w:rPr>
          <w:rFonts w:ascii="宋体" w:hAnsi="宋体" w:eastAsia="宋体"/>
          <w:b w:val="0"/>
          <w:sz w:val="21"/>
        </w:rPr>
        <w:t>3、探查腹腔：见十二指肠稍扩张，回盲部位于右上腹，空肠起始部位于脊柱中线，中肠顺时针旋转360°，逆时针还原扭转肠管。十二指肠外侧可见ladd's板覆盖，升结肠与侧腹壁见ladd's板粘连。肠管血运良好，腹腔可见大量乳糜样渗出。</w:t>
      </w:r>
      <w:r>
        <w:rPr>
          <w:rFonts w:ascii="宋体" w:hAnsi="宋体" w:eastAsia="宋体"/>
          <w:b w:val="0"/>
          <w:sz w:val="21"/>
        </w:rPr>
        <w:br w:type="textWrapping"/>
      </w:r>
      <w:r>
        <w:rPr>
          <w:rFonts w:ascii="宋体" w:hAnsi="宋体" w:eastAsia="宋体"/>
          <w:b w:val="0"/>
          <w:sz w:val="21"/>
        </w:rPr>
        <w:t>4、松解右侧腹ladd's板，完全松解回盲部，并继续向上松解升结肠。再松解十二指肠外侧ladd's板，拉直十二指肠，并继续向下松解空肠粘连，理顺小肠直至回盲部，系膜宽度约4cm。游离阑尾系膜，距其根部0.5cm处2-0丝线结扎阑尾并予以切除，电灼残端。</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6、探查见右侧腹膜鞘状突未闭，大开口型，未见内容物。另一侧鞘状突闭合好。</w:t>
      </w:r>
      <w:r>
        <w:rPr>
          <w:rFonts w:ascii="宋体" w:hAnsi="宋体" w:eastAsia="宋体"/>
          <w:b w:val="0"/>
          <w:sz w:val="21"/>
        </w:rPr>
        <w:br w:type="textWrapping"/>
      </w:r>
      <w:r>
        <w:rPr>
          <w:rFonts w:ascii="宋体" w:hAnsi="宋体" w:eastAsia="宋体"/>
          <w:b w:val="0"/>
          <w:sz w:val="21"/>
        </w:rPr>
        <w:t>7、于右侧内环口体表投影（约最下腹横纹）处，切开皮肤、皮下2mm，带双2-0不可吸收缝合线斜疝针自切口进入腹膜外，在无创血管钳辅助下，保护好并避开输精管及精索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8、检查腹腔无出血、双侧腹膜鞘状突闭合好，术泰舒冲洗十二指肠、吸尽腹腔积液后、海诺特（医用透明质酸钠凝胶）留置腹腔预防肠粘连，右下腹置腹腔引流管一根于盆腔最低处。解除气腹，拔出两Trocar，对合伤口皮肤，5-0可吸收外科缝线缝合5.0mm切口皮下，医用组织胶粘合予以包扎，检查双睾丸位于阴囊底。</w:t>
      </w:r>
      <w:r>
        <w:rPr>
          <w:rFonts w:ascii="宋体" w:hAnsi="宋体" w:eastAsia="宋体"/>
          <w:b w:val="0"/>
          <w:sz w:val="21"/>
        </w:rPr>
        <w:br w:type="textWrapping"/>
      </w:r>
      <w:r>
        <w:rPr>
          <w:rFonts w:ascii="宋体" w:hAnsi="宋体" w:eastAsia="宋体"/>
          <w:b w:val="0"/>
          <w:sz w:val="21"/>
        </w:rPr>
        <w:t>9、术毕，术中出血约5ml，安返病房。</w:t>
      </w:r>
      <w:r>
        <w:rPr>
          <w:rFonts w:ascii="宋体" w:hAnsi="宋体" w:eastAsia="宋体"/>
          <w:b w:val="0"/>
          <w:sz w:val="21"/>
        </w:rPr>
        <w:br w:type="textWrapping"/>
      </w:r>
      <w:r>
        <w:rPr>
          <w:rFonts w:ascii="宋体" w:hAnsi="宋体" w:eastAsia="宋体"/>
          <w:b w:val="0"/>
          <w:sz w:val="21"/>
        </w:rPr>
        <w:t xml:space="preserve">                                               </w:t>
      </w:r>
    </w:p>
    <w:p w14:paraId="21F06B72">
      <w:r>
        <w:t>————————————————————————</w:t>
      </w:r>
    </w:p>
    <w:p w14:paraId="40B27C4A">
      <w:r>
        <w:rPr>
          <w:rFonts w:ascii="宋体" w:hAnsi="宋体" w:eastAsia="宋体"/>
          <w:b/>
          <w:color w:val="2C6FBB"/>
          <w:sz w:val="22"/>
        </w:rPr>
        <w:t>患者编号 1584814</w:t>
      </w:r>
    </w:p>
    <w:p w14:paraId="0A245C27">
      <w:r>
        <w:rPr>
          <w:rFonts w:ascii="宋体" w:hAnsi="宋体" w:eastAsia="宋体"/>
          <w:b/>
          <w:color w:val="1F3864"/>
          <w:sz w:val="21"/>
        </w:rPr>
        <w:t>首台·诊断：</w:t>
      </w:r>
    </w:p>
    <w:p w14:paraId="321DDFE5">
      <w:pPr>
        <w:spacing w:after="120"/>
      </w:pPr>
      <w:r>
        <w:rPr>
          <w:rFonts w:ascii="宋体" w:hAnsi="宋体" w:eastAsia="宋体"/>
          <w:b w:val="0"/>
          <w:sz w:val="21"/>
        </w:rPr>
        <w:t>肠旋转不良</w:t>
      </w:r>
    </w:p>
    <w:p w14:paraId="1E615EA6">
      <w:r>
        <w:rPr>
          <w:rFonts w:ascii="宋体" w:hAnsi="宋体" w:eastAsia="宋体"/>
          <w:b/>
          <w:color w:val="1F3864"/>
          <w:sz w:val="21"/>
        </w:rPr>
        <w:t>首台·手术名称：</w:t>
      </w:r>
    </w:p>
    <w:p w14:paraId="6F92405F">
      <w:pPr>
        <w:spacing w:after="120"/>
      </w:pPr>
      <w:r>
        <w:rPr>
          <w:rFonts w:ascii="宋体" w:hAnsi="宋体" w:eastAsia="宋体"/>
          <w:b w:val="0"/>
          <w:sz w:val="21"/>
        </w:rPr>
        <w:t>Ladd’S术</w:t>
      </w:r>
    </w:p>
    <w:p w14:paraId="6D9D8C83">
      <w:r>
        <w:rPr>
          <w:rFonts w:ascii="宋体" w:hAnsi="宋体" w:eastAsia="宋体"/>
          <w:b/>
          <w:color w:val="1F3864"/>
          <w:sz w:val="21"/>
        </w:rPr>
        <w:t>首台·手术经过：</w:t>
      </w:r>
    </w:p>
    <w:p w14:paraId="312C4B38">
      <w:pPr>
        <w:spacing w:after="120"/>
      </w:pPr>
      <w:r>
        <w:rPr>
          <w:rFonts w:ascii="宋体" w:hAnsi="宋体" w:eastAsia="宋体"/>
          <w:b w:val="0"/>
          <w:sz w:val="21"/>
        </w:rPr>
        <w:t>1．麻醉满意后，患儿取仰卧位，常规消毒铺巾。2．自右侧探查切口，长约４cm，依次切开入腹，探查腹腔：见中肠顺时针旋转３６０度，空肠起始段与肠系膜粘连，位于脊柱偏右侧，十二指肠可见ladd's瓣覆盖，回盲部位于右侧中上腹部。肠管血运良好。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5．将回盲部及横结肠、升结肠置左侧腹部，十二指肠及空肠置右侧腹部，余肠管顺次还纳入腹。清点纱布器械无误，逐层关腹，皮内缝合伤口，组织胶粘合皮肤，术中失血5ml，未输血，手术顺利，术毕。</w:t>
      </w:r>
    </w:p>
    <w:p w14:paraId="1441F8E2">
      <w:r>
        <w:t>————————————————————————</w:t>
      </w:r>
    </w:p>
    <w:p w14:paraId="2A2385B2">
      <w:r>
        <w:rPr>
          <w:rFonts w:ascii="宋体" w:hAnsi="宋体" w:eastAsia="宋体"/>
          <w:b/>
          <w:color w:val="2C6FBB"/>
          <w:sz w:val="22"/>
        </w:rPr>
        <w:t>患者编号 36045535</w:t>
      </w:r>
    </w:p>
    <w:p w14:paraId="3EBB008D">
      <w:r>
        <w:rPr>
          <w:rFonts w:ascii="宋体" w:hAnsi="宋体" w:eastAsia="宋体"/>
          <w:b/>
          <w:color w:val="1F3864"/>
          <w:sz w:val="21"/>
        </w:rPr>
        <w:t>首台·诊断：</w:t>
      </w:r>
    </w:p>
    <w:p w14:paraId="28578886">
      <w:pPr>
        <w:spacing w:after="120"/>
      </w:pPr>
      <w:r>
        <w:rPr>
          <w:rFonts w:ascii="宋体" w:hAnsi="宋体" w:eastAsia="宋体"/>
          <w:b w:val="0"/>
          <w:sz w:val="21"/>
        </w:rPr>
        <w:t>先天性肠旋转不良,心电图异常(P-R间期延长),窦性心动过缓</w:t>
      </w:r>
      <w:r>
        <w:rPr>
          <w:rFonts w:ascii="宋体" w:hAnsi="宋体" w:eastAsia="宋体"/>
          <w:b w:val="0"/>
          <w:sz w:val="21"/>
        </w:rPr>
        <w:br w:type="textWrapping"/>
      </w:r>
    </w:p>
    <w:p w14:paraId="69497247">
      <w:r>
        <w:rPr>
          <w:rFonts w:ascii="宋体" w:hAnsi="宋体" w:eastAsia="宋体"/>
          <w:b/>
          <w:color w:val="1F3864"/>
          <w:sz w:val="21"/>
        </w:rPr>
        <w:t>首台·手术名称：</w:t>
      </w:r>
    </w:p>
    <w:p w14:paraId="7C83068C">
      <w:pPr>
        <w:spacing w:after="120"/>
      </w:pPr>
      <w:r>
        <w:rPr>
          <w:rFonts w:ascii="宋体" w:hAnsi="宋体" w:eastAsia="宋体"/>
          <w:b w:val="0"/>
          <w:sz w:val="21"/>
        </w:rPr>
        <w:t>腹腔镜下拉德手术（Ladd's）+腹腔镜下肠粘连松解术+腹腔镜下附带阑尾切除术</w:t>
      </w:r>
      <w:r>
        <w:rPr>
          <w:rFonts w:ascii="宋体" w:hAnsi="宋体" w:eastAsia="宋体"/>
          <w:b w:val="0"/>
          <w:sz w:val="21"/>
        </w:rPr>
        <w:br w:type="textWrapping"/>
      </w:r>
      <w:r>
        <w:rPr>
          <w:rFonts w:ascii="宋体" w:hAnsi="宋体" w:eastAsia="宋体"/>
          <w:b w:val="0"/>
          <w:sz w:val="21"/>
        </w:rPr>
        <w:br w:type="textWrapping"/>
      </w:r>
    </w:p>
    <w:p w14:paraId="7D6D90EB">
      <w:r>
        <w:rPr>
          <w:rFonts w:ascii="宋体" w:hAnsi="宋体" w:eastAsia="宋体"/>
          <w:b/>
          <w:color w:val="1F3864"/>
          <w:sz w:val="21"/>
        </w:rPr>
        <w:t>首台·手术经过：</w:t>
      </w:r>
    </w:p>
    <w:p w14:paraId="6CC834A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右侧腹各三处小切口，分别置入5mmTroca建立气腹，探查腹腔：见十二指肠扩张，回盲部位于左下腹，空肠起始部位于脊柱中线右侧，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3、游离阑尾系膜，距其根部0.5cm处2-0丝线结扎阑尾并予以切除，送病理学检查，电灼残端。松解十二指肠外侧ladd's板，拉直十二指肠，并继续向下松解空肠粘连，理顺小肠直至回盲部，系膜宽度约4cm。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吸尽腹腔积液后留置海洛特（透明质酸钠凝胶）于腹腔预防肠粘连，解除气腹，5-0可吸收线缝合伤口皮下，组织胶粘合皮肤，手术顺利，术毕返复苏室.</w:t>
      </w:r>
      <w:r>
        <w:rPr>
          <w:rFonts w:ascii="宋体" w:hAnsi="宋体" w:eastAsia="宋体"/>
          <w:b w:val="0"/>
          <w:sz w:val="21"/>
        </w:rPr>
        <w:br w:type="textWrapping"/>
      </w:r>
      <w:r>
        <w:rPr>
          <w:rFonts w:ascii="宋体" w:hAnsi="宋体" w:eastAsia="宋体"/>
          <w:b w:val="0"/>
          <w:sz w:val="21"/>
        </w:rPr>
        <w:t>5、术中出血约1ml，尿量100ml。</w:t>
      </w:r>
      <w:r>
        <w:rPr>
          <w:rFonts w:ascii="宋体" w:hAnsi="宋体" w:eastAsia="宋体"/>
          <w:b w:val="0"/>
          <w:sz w:val="21"/>
        </w:rPr>
        <w:br w:type="textWrapping"/>
      </w:r>
      <w:r>
        <w:rPr>
          <w:rFonts w:ascii="宋体" w:hAnsi="宋体" w:eastAsia="宋体"/>
          <w:b w:val="0"/>
          <w:sz w:val="21"/>
        </w:rPr>
        <w:t xml:space="preserve">                                               </w:t>
      </w:r>
    </w:p>
    <w:p w14:paraId="6FEA765E">
      <w:r>
        <w:t>————————————————————————</w:t>
      </w:r>
    </w:p>
    <w:p w14:paraId="7F56E1D4">
      <w:r>
        <w:rPr>
          <w:rFonts w:ascii="宋体" w:hAnsi="宋体" w:eastAsia="宋体"/>
          <w:b/>
          <w:color w:val="2C6FBB"/>
          <w:sz w:val="22"/>
        </w:rPr>
        <w:t>患者编号 1572872</w:t>
      </w:r>
    </w:p>
    <w:p w14:paraId="6E4E39CD">
      <w:r>
        <w:rPr>
          <w:rFonts w:ascii="宋体" w:hAnsi="宋体" w:eastAsia="宋体"/>
          <w:b/>
          <w:color w:val="1F3864"/>
          <w:sz w:val="21"/>
        </w:rPr>
        <w:t>首台·诊断：</w:t>
      </w:r>
    </w:p>
    <w:p w14:paraId="6B879091">
      <w:pPr>
        <w:spacing w:after="120"/>
      </w:pPr>
      <w:r>
        <w:rPr>
          <w:rFonts w:ascii="宋体" w:hAnsi="宋体" w:eastAsia="宋体"/>
          <w:b w:val="0"/>
          <w:sz w:val="21"/>
        </w:rPr>
        <w:t>先天性肠旋转不良;十二指肠梗阻</w:t>
      </w:r>
    </w:p>
    <w:p w14:paraId="713277AE">
      <w:r>
        <w:rPr>
          <w:rFonts w:ascii="宋体" w:hAnsi="宋体" w:eastAsia="宋体"/>
          <w:b/>
          <w:color w:val="1F3864"/>
          <w:sz w:val="21"/>
        </w:rPr>
        <w:t>首台·手术名称：</w:t>
      </w:r>
    </w:p>
    <w:p w14:paraId="10D224D7">
      <w:pPr>
        <w:spacing w:after="120"/>
      </w:pPr>
      <w:r>
        <w:rPr>
          <w:rFonts w:ascii="宋体" w:hAnsi="宋体" w:eastAsia="宋体"/>
          <w:b w:val="0"/>
          <w:sz w:val="21"/>
        </w:rPr>
        <w:t>小肠扭转复位术,大肠扭转复位术,肠粘连松解术,附带阑尾切除术,经皮腹部引流术,开腹探查术</w:t>
      </w:r>
    </w:p>
    <w:p w14:paraId="3F3A2589">
      <w:r>
        <w:rPr>
          <w:rFonts w:ascii="宋体" w:hAnsi="宋体" w:eastAsia="宋体"/>
          <w:b/>
          <w:color w:val="1F3864"/>
          <w:sz w:val="21"/>
        </w:rPr>
        <w:t>首台·手术经过：</w:t>
      </w:r>
    </w:p>
    <w:p w14:paraId="01F48E19">
      <w:pPr>
        <w:spacing w:after="120"/>
      </w:pPr>
      <w:r>
        <w:rPr>
          <w:rFonts w:ascii="宋体" w:hAnsi="宋体" w:eastAsia="宋体"/>
          <w:b w:val="0"/>
          <w:sz w:val="21"/>
        </w:rPr>
        <w:t xml:space="preserve">    患儿取仰卧位，麻醉满意后常规消毒铺巾，取右上腹脐上2厘米做横行切口约3.5厘米，逐层切开进腹。探查腹腔，可见肠系膜根部无明显扭转，回盲部位于右侧腹部，结肠框形态正常，乙状结肠冗长，大部分位于右侧腹部。小肠全肠120厘米，探查胃体扩张，幽门未扪及隔膜，十二指肠球部和降段、部分水平段均呈扩张，在十二指肠水平部近空肠曲和空肠起始部肠管迂曲狭窄，有致密膜状索带压迫该处形成十二指肠不全性梗阻，考虑十二指肠旋转不良。松解该处膜状索带状物和川氏韧带，拉直十二指肠水平段和空肠曲，在该处未扪及隔膜。游离十二指肠水平段后将十二指肠和空肠置于右侧腹部，游离回盲部和右半结肠后将回盲部和结肠置于左侧腹部，小肠置于中腹部。切除阑尾，往胃内注入空气后见空肠和十二指肠迅速充气明显。余肠管顺次还纳入腹，清点纱布器械无误，流体止血膜冲洗腹腔，透明质酸钠凝胶2.5毫升腹腔内保留防止粘连,因腹腔渗液较多，于右下腹留置腹腔引流管一根，逐层关腹。组织胶粘合伤口。术顺，术中失血2.5ml，未输血。切除阑尾送病理检查。</w:t>
      </w:r>
      <w:r>
        <w:rPr>
          <w:rFonts w:ascii="宋体" w:hAnsi="宋体" w:eastAsia="宋体"/>
          <w:b w:val="0"/>
          <w:sz w:val="21"/>
        </w:rPr>
        <w:br w:type="textWrapping"/>
      </w:r>
    </w:p>
    <w:p w14:paraId="74DDE78E">
      <w:r>
        <w:t>————————————————————————</w:t>
      </w:r>
    </w:p>
    <w:p w14:paraId="631C832C">
      <w:r>
        <w:rPr>
          <w:rFonts w:ascii="宋体" w:hAnsi="宋体" w:eastAsia="宋体"/>
          <w:b/>
          <w:color w:val="2C6FBB"/>
          <w:sz w:val="22"/>
        </w:rPr>
        <w:t>患者编号 2247151</w:t>
      </w:r>
    </w:p>
    <w:p w14:paraId="75B59C73">
      <w:r>
        <w:rPr>
          <w:rFonts w:ascii="宋体" w:hAnsi="宋体" w:eastAsia="宋体"/>
          <w:b/>
          <w:color w:val="1F3864"/>
          <w:sz w:val="21"/>
        </w:rPr>
        <w:t>首台·诊断：</w:t>
      </w:r>
    </w:p>
    <w:p w14:paraId="3128565D">
      <w:pPr>
        <w:spacing w:after="120"/>
      </w:pPr>
      <w:r>
        <w:rPr>
          <w:rFonts w:ascii="宋体" w:hAnsi="宋体" w:eastAsia="宋体"/>
          <w:b w:val="0"/>
          <w:sz w:val="21"/>
        </w:rPr>
        <w:t>先天性肠旋转不良</w:t>
      </w:r>
    </w:p>
    <w:p w14:paraId="03D58694">
      <w:r>
        <w:rPr>
          <w:rFonts w:ascii="宋体" w:hAnsi="宋体" w:eastAsia="宋体"/>
          <w:b/>
          <w:color w:val="1F3864"/>
          <w:sz w:val="21"/>
        </w:rPr>
        <w:t>首台·手术名称：</w:t>
      </w:r>
    </w:p>
    <w:p w14:paraId="746D29B1">
      <w:pPr>
        <w:spacing w:after="120"/>
      </w:pPr>
      <w:r>
        <w:rPr>
          <w:rFonts w:ascii="宋体" w:hAnsi="宋体" w:eastAsia="宋体"/>
          <w:b w:val="0"/>
          <w:sz w:val="21"/>
        </w:rPr>
        <w:t>剖腹探查术,小肠扭转复位术,肠粘连松解术,阑尾切除术</w:t>
      </w:r>
    </w:p>
    <w:p w14:paraId="4E9E5E0E">
      <w:r>
        <w:rPr>
          <w:rFonts w:ascii="宋体" w:hAnsi="宋体" w:eastAsia="宋体"/>
          <w:b/>
          <w:color w:val="1F3864"/>
          <w:sz w:val="21"/>
        </w:rPr>
        <w:t>首台·手术经过：</w:t>
      </w:r>
    </w:p>
    <w:p w14:paraId="674960E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自右侧探查切口，长约6cm，依次切开入腹，探查腹腔：肠系膜顺时针旋转270度，空肠起始段与肠系膜及回盲部、阑尾粘连，位于脊柱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3．逆时针复位肠系膜。松解ladd's瓣，拉直十二指肠。松解空肠部粘连，摊平小肠系膜，系膜宽度约5cm。探查十二指肠通畅，未发现异常。</w:t>
      </w:r>
      <w:r>
        <w:rPr>
          <w:rFonts w:ascii="宋体" w:hAnsi="宋体" w:eastAsia="宋体"/>
          <w:b w:val="0"/>
          <w:sz w:val="21"/>
        </w:rPr>
        <w:br w:type="textWrapping"/>
      </w:r>
      <w:r>
        <w:rPr>
          <w:rFonts w:ascii="宋体" w:hAnsi="宋体" w:eastAsia="宋体"/>
          <w:b w:val="0"/>
          <w:sz w:val="21"/>
        </w:rPr>
        <w:t>4．内套阑尾。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5．将回盲部及横结肠、升结肠置左侧腹部，十二指肠及空肠置右侧腹部，余肠管顺次还纳入腹。清点纱布器械无误，逐层关腹。术顺，术中失血0.1ml，未输血。</w:t>
      </w:r>
    </w:p>
    <w:p w14:paraId="4964E43E">
      <w:r>
        <w:t>————————————————————————</w:t>
      </w:r>
    </w:p>
    <w:p w14:paraId="6694D2C3">
      <w:r>
        <w:rPr>
          <w:rFonts w:ascii="宋体" w:hAnsi="宋体" w:eastAsia="宋体"/>
          <w:b/>
          <w:color w:val="2C6FBB"/>
          <w:sz w:val="22"/>
        </w:rPr>
        <w:t>患者编号 36142733</w:t>
      </w:r>
    </w:p>
    <w:p w14:paraId="1354B0F4">
      <w:r>
        <w:rPr>
          <w:rFonts w:ascii="宋体" w:hAnsi="宋体" w:eastAsia="宋体"/>
          <w:b/>
          <w:color w:val="1F3864"/>
          <w:sz w:val="21"/>
        </w:rPr>
        <w:t>首台·诊断：</w:t>
      </w:r>
    </w:p>
    <w:p w14:paraId="712CF478">
      <w:pPr>
        <w:spacing w:after="120"/>
      </w:pPr>
      <w:r>
        <w:rPr>
          <w:rFonts w:ascii="宋体" w:hAnsi="宋体" w:eastAsia="宋体"/>
          <w:b w:val="0"/>
          <w:sz w:val="21"/>
        </w:rPr>
        <w:t>先天性肠旋转不良,肠粘连,中央型房间隔缺损(卵圆孔型),血肌酐升高,(左肺下叶)新生儿肺炎</w:t>
      </w:r>
      <w:r>
        <w:rPr>
          <w:rFonts w:ascii="宋体" w:hAnsi="宋体" w:eastAsia="宋体"/>
          <w:b w:val="0"/>
          <w:sz w:val="21"/>
        </w:rPr>
        <w:br w:type="textWrapping"/>
      </w:r>
    </w:p>
    <w:p w14:paraId="736A0FD8">
      <w:r>
        <w:rPr>
          <w:rFonts w:ascii="宋体" w:hAnsi="宋体" w:eastAsia="宋体"/>
          <w:b/>
          <w:color w:val="1F3864"/>
          <w:sz w:val="21"/>
        </w:rPr>
        <w:t>首台·手术名称：</w:t>
      </w:r>
    </w:p>
    <w:p w14:paraId="6C1AB7EA">
      <w:pPr>
        <w:spacing w:after="120"/>
      </w:pPr>
      <w:r>
        <w:rPr>
          <w:rFonts w:ascii="宋体" w:hAnsi="宋体" w:eastAsia="宋体"/>
          <w:b w:val="0"/>
          <w:sz w:val="21"/>
        </w:rPr>
        <w:t>拉德手术+肠粘连松解术+腹腔镜中转剖腹探查术+留置导尿管的置入术</w:t>
      </w:r>
      <w:r>
        <w:rPr>
          <w:rFonts w:ascii="宋体" w:hAnsi="宋体" w:eastAsia="宋体"/>
          <w:b w:val="0"/>
          <w:sz w:val="21"/>
        </w:rPr>
        <w:br w:type="textWrapping"/>
      </w:r>
      <w:r>
        <w:rPr>
          <w:rFonts w:ascii="宋体" w:hAnsi="宋体" w:eastAsia="宋体"/>
          <w:b w:val="0"/>
          <w:sz w:val="21"/>
        </w:rPr>
        <w:br w:type="textWrapping"/>
      </w:r>
    </w:p>
    <w:p w14:paraId="579B2CF8">
      <w:r>
        <w:rPr>
          <w:rFonts w:ascii="宋体" w:hAnsi="宋体" w:eastAsia="宋体"/>
          <w:b/>
          <w:color w:val="1F3864"/>
          <w:sz w:val="21"/>
        </w:rPr>
        <w:t>首台·手术经过：</w:t>
      </w:r>
    </w:p>
    <w:p w14:paraId="2151E1E9">
      <w:pPr>
        <w:spacing w:after="120"/>
      </w:pPr>
      <w:r>
        <w:rPr>
          <w:rFonts w:ascii="宋体" w:hAnsi="宋体" w:eastAsia="宋体"/>
          <w:b w:val="0"/>
          <w:sz w:val="21"/>
        </w:rPr>
        <w:t>1、平卧位，麻醉满意后导尿，手术区域常规消毒铺巾；</w:t>
      </w:r>
      <w:r>
        <w:rPr>
          <w:rFonts w:ascii="宋体" w:hAnsi="宋体" w:eastAsia="宋体"/>
          <w:b w:val="0"/>
          <w:sz w:val="21"/>
        </w:rPr>
        <w:br w:type="textWrapping"/>
      </w:r>
      <w:r>
        <w:rPr>
          <w:rFonts w:ascii="宋体" w:hAnsi="宋体" w:eastAsia="宋体"/>
          <w:b w:val="0"/>
          <w:sz w:val="21"/>
        </w:rPr>
        <w:t>2、于脐环左右两侧分别作5.0mm、3.0mm切口，常规建立CO2人工气腹，压力8mmHg，分别置入相应大小Troca，内置腹腔镜目镜、抓钳。探查两侧疝环内口已闭合。</w:t>
      </w:r>
      <w:r>
        <w:rPr>
          <w:rFonts w:ascii="宋体" w:hAnsi="宋体" w:eastAsia="宋体"/>
          <w:b w:val="0"/>
          <w:sz w:val="21"/>
        </w:rPr>
        <w:br w:type="textWrapping"/>
      </w:r>
      <w:r>
        <w:rPr>
          <w:rFonts w:ascii="宋体" w:hAnsi="宋体" w:eastAsia="宋体"/>
          <w:b w:val="0"/>
          <w:sz w:val="21"/>
        </w:rPr>
        <w:t>3、继续探查上腹部，见中肠顺时针旋转，于右中上腹置入3.0mmTroca，中肠顺时针扭转720度，肠管血运暗红，淤血明显，横结肠肝区与胆囊粘连紧密并予以松解，因腹腔容积小，行逆时针扭转复位困难，且肠管血运受损，故拟中转开腹。</w:t>
      </w:r>
      <w:r>
        <w:rPr>
          <w:rFonts w:ascii="宋体" w:hAnsi="宋体" w:eastAsia="宋体"/>
          <w:b w:val="0"/>
          <w:sz w:val="21"/>
        </w:rPr>
        <w:br w:type="textWrapping"/>
      </w:r>
      <w:r>
        <w:rPr>
          <w:rFonts w:ascii="宋体" w:hAnsi="宋体" w:eastAsia="宋体"/>
          <w:b w:val="0"/>
          <w:sz w:val="21"/>
        </w:rPr>
        <w:t>4、取右中上腹两切口连线做横行切口，长约4厘米，逐层切开进腹，肠管血运暗红，淤血明显，肠系膜顺时针旋转720度，空肠起始段与肠系膜粘连，位于脊柱偏右侧，十二指肠可见ladd's瓣覆盖，回盲部位于右侧中上腹部。逆时针复位后肠管血运好转，淤血改善。松解ladd's板，拉直十二指肠。松解空肠部粘连，摊平小肠系膜，系膜宽度约4cm。</w:t>
      </w:r>
      <w:r>
        <w:rPr>
          <w:rFonts w:ascii="宋体" w:hAnsi="宋体" w:eastAsia="宋体"/>
          <w:b w:val="0"/>
          <w:sz w:val="21"/>
        </w:rPr>
        <w:br w:type="textWrapping"/>
      </w:r>
      <w:r>
        <w:rPr>
          <w:rFonts w:ascii="宋体" w:hAnsi="宋体" w:eastAsia="宋体"/>
          <w:b w:val="0"/>
          <w:sz w:val="21"/>
        </w:rPr>
        <w:t>5、处理阑尾系膜，于根部缝扎阑尾后切除阑尾（送病检），同时荷包包埋阑尾根部残端。将回盲部及横结肠、升结肠置左侧腹部，十二指肠及空肠置右侧腹部，余肠管顺次还纳入腹。温盐水及术泰舒冲洗腹腔，倍绣胶外涂修补肠系膜处，海洛特1支留置预防肠粘连。清点纱布器械无误，逐层关腹，间断缝合肌层，皮内缝合皮肤，组织胶粘合伤口，局部加压包扎。</w:t>
      </w:r>
      <w:r>
        <w:rPr>
          <w:rFonts w:ascii="宋体" w:hAnsi="宋体" w:eastAsia="宋体"/>
          <w:b w:val="0"/>
          <w:sz w:val="21"/>
        </w:rPr>
        <w:br w:type="textWrapping"/>
      </w:r>
      <w:r>
        <w:rPr>
          <w:rFonts w:ascii="宋体" w:hAnsi="宋体" w:eastAsia="宋体"/>
          <w:b w:val="0"/>
          <w:sz w:val="21"/>
        </w:rPr>
        <w:t>6、术顺，术中失血5ml，未输血，尿量20ml。</w:t>
      </w:r>
      <w:r>
        <w:rPr>
          <w:rFonts w:ascii="宋体" w:hAnsi="宋体" w:eastAsia="宋体"/>
          <w:b w:val="0"/>
          <w:sz w:val="21"/>
        </w:rPr>
        <w:br w:type="textWrapping"/>
      </w:r>
      <w:r>
        <w:rPr>
          <w:rFonts w:ascii="宋体" w:hAnsi="宋体" w:eastAsia="宋体"/>
          <w:b w:val="0"/>
          <w:sz w:val="21"/>
        </w:rPr>
        <w:t xml:space="preserve">                                               </w:t>
      </w:r>
    </w:p>
    <w:p w14:paraId="372BD2C6">
      <w:r>
        <w:t>————————————————————————</w:t>
      </w:r>
    </w:p>
    <w:p w14:paraId="0BFE7B02">
      <w:r>
        <w:rPr>
          <w:rFonts w:ascii="宋体" w:hAnsi="宋体" w:eastAsia="宋体"/>
          <w:b/>
          <w:color w:val="2C6FBB"/>
          <w:sz w:val="22"/>
        </w:rPr>
        <w:t>患者编号 1870543</w:t>
      </w:r>
    </w:p>
    <w:p w14:paraId="28E598C7">
      <w:r>
        <w:rPr>
          <w:rFonts w:ascii="宋体" w:hAnsi="宋体" w:eastAsia="宋体"/>
          <w:b/>
          <w:color w:val="1F3864"/>
          <w:sz w:val="21"/>
        </w:rPr>
        <w:t>首台·诊断：</w:t>
      </w:r>
    </w:p>
    <w:p w14:paraId="22BB45A4">
      <w:pPr>
        <w:spacing w:after="120"/>
      </w:pPr>
      <w:r>
        <w:rPr>
          <w:rFonts w:ascii="宋体" w:hAnsi="宋体" w:eastAsia="宋体"/>
          <w:b w:val="0"/>
          <w:sz w:val="21"/>
        </w:rPr>
        <w:t>先天性肠旋转不良</w:t>
      </w:r>
    </w:p>
    <w:p w14:paraId="662DBEC4">
      <w:r>
        <w:rPr>
          <w:rFonts w:ascii="宋体" w:hAnsi="宋体" w:eastAsia="宋体"/>
          <w:b/>
          <w:color w:val="1F3864"/>
          <w:sz w:val="21"/>
        </w:rPr>
        <w:t>首台·手术名称：</w:t>
      </w:r>
    </w:p>
    <w:p w14:paraId="7F71432E">
      <w:pPr>
        <w:spacing w:after="120"/>
      </w:pPr>
      <w:r>
        <w:rPr>
          <w:rFonts w:ascii="宋体" w:hAnsi="宋体" w:eastAsia="宋体"/>
          <w:b w:val="0"/>
          <w:sz w:val="21"/>
        </w:rPr>
        <w:t>腹腔镜Ladd's术</w:t>
      </w:r>
    </w:p>
    <w:p w14:paraId="4DECAA71">
      <w:r>
        <w:rPr>
          <w:rFonts w:ascii="宋体" w:hAnsi="宋体" w:eastAsia="宋体"/>
          <w:b/>
          <w:color w:val="1F3864"/>
          <w:sz w:val="21"/>
        </w:rPr>
        <w:t>首台·手术经过：</w:t>
      </w:r>
    </w:p>
    <w:p w14:paraId="349363B5">
      <w:pPr>
        <w:spacing w:after="120"/>
      </w:pP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脐环右侧及左、右上腹分别作3．5ｍｍ、5．5ｍｍ切口，常规建立CO2人工气腹，压力8ｍｍＨｇ，分别置入相应大小Troca，内置腹腔镜目镜、无创血管钳或抓钳。探查腹腔：见中肠顺时针旋转360度，空肠起始段与肠系膜粘连，位于脊柱偏右侧，十二指肠可见ladd's瓣覆盖，回盲部位于右侧中上腹部。肠管血运良好。右下腹横纹切口，置5mmTroca。</w:t>
      </w:r>
      <w:r>
        <w:rPr>
          <w:rFonts w:ascii="宋体" w:hAnsi="宋体" w:eastAsia="宋体"/>
          <w:b w:val="0"/>
          <w:sz w:val="21"/>
        </w:rPr>
        <w:br w:type="textWrapping"/>
      </w:r>
      <w:r>
        <w:rPr>
          <w:rFonts w:ascii="宋体" w:hAnsi="宋体" w:eastAsia="宋体"/>
          <w:b w:val="0"/>
          <w:sz w:val="21"/>
        </w:rPr>
        <w:t>3、用超声刀切断阑尾系膜，距其根部0.5cm处2-0丝线结扎阑尾并予以切除，电灼残端。逆时针旋转复位中肠，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余肠管顺次还纳入腹。清点纱布器械无误，留置术尔泰一支预防肠粘连，皮内缝合伤口，组织胶粘合皮肤，术中失血1ml，未输血，手术顺利，术毕。</w:t>
      </w:r>
    </w:p>
    <w:p w14:paraId="4E047F80">
      <w:r>
        <w:t>————————————————————————</w:t>
      </w:r>
    </w:p>
    <w:p w14:paraId="242C9418">
      <w:r>
        <w:rPr>
          <w:rFonts w:ascii="宋体" w:hAnsi="宋体" w:eastAsia="宋体"/>
          <w:b/>
          <w:color w:val="2C6FBB"/>
          <w:sz w:val="22"/>
        </w:rPr>
        <w:t>患者编号 96146</w:t>
      </w:r>
    </w:p>
    <w:p w14:paraId="1D3D380E">
      <w:r>
        <w:rPr>
          <w:rFonts w:ascii="宋体" w:hAnsi="宋体" w:eastAsia="宋体"/>
          <w:b/>
          <w:color w:val="1F3864"/>
          <w:sz w:val="21"/>
        </w:rPr>
        <w:t>首台·诊断：</w:t>
      </w:r>
    </w:p>
    <w:p w14:paraId="54F39D60">
      <w:pPr>
        <w:spacing w:after="120"/>
      </w:pPr>
      <w:r>
        <w:rPr>
          <w:rFonts w:ascii="宋体" w:hAnsi="宋体" w:eastAsia="宋体"/>
          <w:b w:val="0"/>
          <w:sz w:val="21"/>
        </w:rPr>
        <w:t>肠旋转不良，先天性巨结肠？肠梗阻</w:t>
      </w:r>
    </w:p>
    <w:p w14:paraId="18458F3E">
      <w:r>
        <w:rPr>
          <w:rFonts w:ascii="宋体" w:hAnsi="宋体" w:eastAsia="宋体"/>
          <w:b/>
          <w:color w:val="1F3864"/>
          <w:sz w:val="21"/>
        </w:rPr>
        <w:t>首台·手术名称：</w:t>
      </w:r>
    </w:p>
    <w:p w14:paraId="39053868">
      <w:pPr>
        <w:spacing w:after="120"/>
      </w:pPr>
      <w:r>
        <w:rPr>
          <w:rFonts w:ascii="宋体" w:hAnsi="宋体" w:eastAsia="宋体"/>
          <w:b w:val="0"/>
          <w:sz w:val="21"/>
        </w:rPr>
        <w:t>大肠扭转复位术,小肠扭转复位术,附带阑尾切除术,大肠切开减压术,直肠活检暂时性结肠造口术,肠粘连松解术,开腹探查术</w:t>
      </w:r>
    </w:p>
    <w:p w14:paraId="2824E5C7">
      <w:r>
        <w:rPr>
          <w:rFonts w:ascii="宋体" w:hAnsi="宋体" w:eastAsia="宋体"/>
          <w:b/>
          <w:color w:val="1F3864"/>
          <w:sz w:val="21"/>
        </w:rPr>
        <w:t>首台·手术经过：</w:t>
      </w:r>
    </w:p>
    <w:p w14:paraId="179DCC71">
      <w:pPr>
        <w:spacing w:after="120"/>
      </w:pPr>
      <w:r>
        <w:rPr>
          <w:rFonts w:ascii="宋体" w:hAnsi="宋体" w:eastAsia="宋体"/>
          <w:b w:val="0"/>
          <w:sz w:val="21"/>
        </w:rPr>
        <w:t>1.取仰卧位，麻醉满意后，留置导尿管，常规消毒铺巾。2.取右中上腹横行探查切口约5cm，分离皮下组织及肌层，打开腹膜进入腹腔，探查见小肠及结肠广泛扩张积气，中肠顺时针旋转约360度，回盲部位于右上腹，予以松解LADD's板，逆时针复位肠管，将十二指肠置于右侧腹，肠系膜根部摊开无扭转，回盲部位于左侧腹，处理阑尾系膜血管后，内套阑尾后，荷包缝合包埋阑尾根部。3.减压全段肠管，继续探查见乙状结肠明显扩张，远端渐变狭窄，考虑有先天性巨结肠可能，遂于扩张结肠近端上移行段降结肠处，离断结肠，分别于离断处降结肠，及盆膈膜转折处直肠取全层结肠肠壁组织送病检，吸收线修补活检肠壁并将离断远端降结肠肠管封闭，置于左下腹，术泰舒冲洗腹腔，检查手术野无活动性出血，清点器械敷料无误后，留置海洛特一支于腹腔预防肠粘连，将离断近端降结肠拖至切口左侧逐层固定，行降结肠单腔造瘘，吸收线连续缝合腹膜关闭腹腔，间断缝合肌层、皮下组织，丝线间断缝合伤口，组织胶粘合皮肤，油纱外敷造瘘肠管，无菌敷料包扎伤口。4.术中出血约1ml，未输血，术毕患儿安返病房。</w:t>
      </w:r>
    </w:p>
    <w:p w14:paraId="7BEB3A6C">
      <w:r>
        <w:t>————————————————————————</w:t>
      </w:r>
    </w:p>
    <w:p w14:paraId="0B11B3C6">
      <w:r>
        <w:rPr>
          <w:rFonts w:ascii="宋体" w:hAnsi="宋体" w:eastAsia="宋体"/>
          <w:b/>
          <w:color w:val="2C6FBB"/>
          <w:sz w:val="22"/>
        </w:rPr>
        <w:t>患者编号 4010292</w:t>
      </w:r>
    </w:p>
    <w:p w14:paraId="3E04ABC6">
      <w:r>
        <w:rPr>
          <w:rFonts w:ascii="宋体" w:hAnsi="宋体" w:eastAsia="宋体"/>
          <w:b/>
          <w:color w:val="1F3864"/>
          <w:sz w:val="21"/>
        </w:rPr>
        <w:t>首台·诊断：</w:t>
      </w:r>
    </w:p>
    <w:p w14:paraId="6C8D05D4">
      <w:pPr>
        <w:spacing w:after="120"/>
      </w:pPr>
      <w:r>
        <w:rPr>
          <w:rFonts w:ascii="宋体" w:hAnsi="宋体" w:eastAsia="宋体"/>
          <w:b w:val="0"/>
          <w:sz w:val="21"/>
        </w:rPr>
        <w:t>先天性肠旋转不良</w:t>
      </w:r>
    </w:p>
    <w:p w14:paraId="0BA97560">
      <w:r>
        <w:rPr>
          <w:rFonts w:ascii="宋体" w:hAnsi="宋体" w:eastAsia="宋体"/>
          <w:b/>
          <w:color w:val="1F3864"/>
          <w:sz w:val="21"/>
        </w:rPr>
        <w:t>首台·手术名称：</w:t>
      </w:r>
    </w:p>
    <w:p w14:paraId="4E82B3D5">
      <w:pPr>
        <w:spacing w:after="120"/>
      </w:pPr>
      <w:r>
        <w:rPr>
          <w:rFonts w:ascii="宋体" w:hAnsi="宋体" w:eastAsia="宋体"/>
          <w:b w:val="0"/>
          <w:sz w:val="21"/>
        </w:rPr>
        <w:t>LADD'S术</w:t>
      </w:r>
    </w:p>
    <w:p w14:paraId="1576A181">
      <w:r>
        <w:rPr>
          <w:rFonts w:ascii="宋体" w:hAnsi="宋体" w:eastAsia="宋体"/>
          <w:b/>
          <w:color w:val="1F3864"/>
          <w:sz w:val="21"/>
        </w:rPr>
        <w:t>首台·手术经过：</w:t>
      </w:r>
    </w:p>
    <w:p w14:paraId="65EDB3A1">
      <w:pPr>
        <w:spacing w:after="120"/>
      </w:pPr>
      <w:r>
        <w:rPr>
          <w:rFonts w:ascii="宋体" w:hAnsi="宋体" w:eastAsia="宋体"/>
          <w:b w:val="0"/>
          <w:sz w:val="21"/>
        </w:rPr>
        <w:t>1．麻醉满意后，患儿取仰卧位，常规消毒铺巾。2．自右侧探查切口，长约4cm，依次切开入腹，探查腹腔：见中肠顺时针旋转720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3．逆时针旋转复位中肠，松解ladd's板，拉直十二指肠。松解空肠部粘连，摊平小肠系膜，系膜宽度约5cm。探查十二指肠通畅，未发现异常。4．结扎阑尾系膜，内套阑尾。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w:t>
      </w:r>
      <w:r>
        <w:rPr>
          <w:rFonts w:ascii="宋体" w:hAnsi="宋体" w:eastAsia="宋体"/>
          <w:b w:val="0"/>
          <w:sz w:val="21"/>
        </w:rPr>
        <w:br w:type="textWrapping"/>
      </w:r>
      <w:r>
        <w:rPr>
          <w:rFonts w:ascii="宋体" w:hAnsi="宋体" w:eastAsia="宋体"/>
          <w:b w:val="0"/>
          <w:sz w:val="21"/>
        </w:rPr>
        <w:t>6. 术中失血1ml，未输血，手术顺利。</w:t>
      </w:r>
    </w:p>
    <w:p w14:paraId="2D9FA943">
      <w:r>
        <w:t>————————————————————————</w:t>
      </w:r>
    </w:p>
    <w:p w14:paraId="2B77AF75">
      <w:r>
        <w:rPr>
          <w:rFonts w:ascii="宋体" w:hAnsi="宋体" w:eastAsia="宋体"/>
          <w:b/>
          <w:color w:val="2C6FBB"/>
          <w:sz w:val="22"/>
        </w:rPr>
        <w:t>患者编号 3316976</w:t>
      </w:r>
    </w:p>
    <w:p w14:paraId="22FF0FA3">
      <w:r>
        <w:rPr>
          <w:rFonts w:ascii="宋体" w:hAnsi="宋体" w:eastAsia="宋体"/>
          <w:b/>
          <w:color w:val="1F3864"/>
          <w:sz w:val="21"/>
        </w:rPr>
        <w:t>首台·诊断：</w:t>
      </w:r>
    </w:p>
    <w:p w14:paraId="30686C45">
      <w:pPr>
        <w:spacing w:after="120"/>
      </w:pPr>
      <w:r>
        <w:rPr>
          <w:rFonts w:ascii="宋体" w:hAnsi="宋体" w:eastAsia="宋体"/>
          <w:b w:val="0"/>
          <w:sz w:val="21"/>
        </w:rPr>
        <w:t>先天性肠旋转不良，脐茸</w:t>
      </w:r>
    </w:p>
    <w:p w14:paraId="34079DCA">
      <w:r>
        <w:rPr>
          <w:rFonts w:ascii="宋体" w:hAnsi="宋体" w:eastAsia="宋体"/>
          <w:b/>
          <w:color w:val="1F3864"/>
          <w:sz w:val="21"/>
        </w:rPr>
        <w:t>首台·手术名称：</w:t>
      </w:r>
    </w:p>
    <w:p w14:paraId="1B809C8E">
      <w:pPr>
        <w:spacing w:after="120"/>
      </w:pPr>
      <w:r>
        <w:rPr>
          <w:rFonts w:ascii="宋体" w:hAnsi="宋体" w:eastAsia="宋体"/>
          <w:b w:val="0"/>
          <w:sz w:val="21"/>
        </w:rPr>
        <w:t xml:space="preserve"> 剖腹探查术+ladd~s术+脐茸电灼术</w:t>
      </w:r>
    </w:p>
    <w:p w14:paraId="1829D5F8">
      <w:r>
        <w:rPr>
          <w:rFonts w:ascii="宋体" w:hAnsi="宋体" w:eastAsia="宋体"/>
          <w:b/>
          <w:color w:val="1F3864"/>
          <w:sz w:val="21"/>
        </w:rPr>
        <w:t>首台·手术经过：</w:t>
      </w:r>
    </w:p>
    <w:p w14:paraId="62177949">
      <w:pPr>
        <w:spacing w:after="120"/>
      </w:pPr>
      <w:r>
        <w:rPr>
          <w:rFonts w:ascii="宋体" w:hAnsi="宋体" w:eastAsia="宋体"/>
          <w:b w:val="0"/>
          <w:sz w:val="21"/>
        </w:rPr>
        <w:t>麻醉满意后，患儿取仰卧位，常规消毒铺巾。自右侧探查切口，长约5cm，依次切开入腹，探查腹腔：小肠充气欠佳，肠系膜顺时针旋转540度，回盲部位于右中上腹部，阑尾及约10厘米回肠与肠系膜根部粘连紧密，逆时针复位后，见整个结肠行走在上腹部，小肠位于右下腹，小肠长约200 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至无隔膜。内套阑尾。将回盲部及横结肠、升结肠置左侧腹部，十二指肠及空肠置右侧腹部，余肠管顺次还纳入腹。清点纱布器械无误，逐层关腹。术顺，术中失血5ml，未输血。</w:t>
      </w:r>
      <w:r>
        <w:rPr>
          <w:rFonts w:ascii="宋体" w:hAnsi="宋体" w:eastAsia="宋体"/>
          <w:b w:val="0"/>
          <w:sz w:val="21"/>
        </w:rPr>
        <w:br w:type="textWrapping"/>
      </w:r>
      <w:r>
        <w:rPr>
          <w:rFonts w:ascii="宋体" w:hAnsi="宋体" w:eastAsia="宋体"/>
          <w:b w:val="0"/>
          <w:sz w:val="21"/>
        </w:rPr>
        <w:t>脐正中可见直径0.5厘米粘膜样组织，电灼之致无出血。氯霉素粉外敷包盖，安返。</w:t>
      </w:r>
    </w:p>
    <w:p w14:paraId="2C61E8BA">
      <w:r>
        <w:t>————————————————————————</w:t>
      </w:r>
    </w:p>
    <w:p w14:paraId="44D2D1A9">
      <w:r>
        <w:rPr>
          <w:rFonts w:ascii="宋体" w:hAnsi="宋体" w:eastAsia="宋体"/>
          <w:b/>
          <w:color w:val="2C6FBB"/>
          <w:sz w:val="22"/>
        </w:rPr>
        <w:t>患者编号 1632364</w:t>
      </w:r>
    </w:p>
    <w:p w14:paraId="18938188">
      <w:r>
        <w:rPr>
          <w:rFonts w:ascii="宋体" w:hAnsi="宋体" w:eastAsia="宋体"/>
          <w:b/>
          <w:color w:val="1F3864"/>
          <w:sz w:val="21"/>
        </w:rPr>
        <w:t>首台·诊断：</w:t>
      </w:r>
    </w:p>
    <w:p w14:paraId="10ED629C">
      <w:pPr>
        <w:spacing w:after="120"/>
      </w:pPr>
      <w:r>
        <w:rPr>
          <w:rFonts w:ascii="宋体" w:hAnsi="宋体" w:eastAsia="宋体"/>
          <w:b w:val="0"/>
          <w:sz w:val="21"/>
        </w:rPr>
        <w:t>先天性肠旋转不良，肠绞窄肠坏死，美克尔憩室，弥漫性腹膜炎，脓毒血症，感染性休克</w:t>
      </w:r>
    </w:p>
    <w:p w14:paraId="0FA05124">
      <w:r>
        <w:rPr>
          <w:rFonts w:ascii="宋体" w:hAnsi="宋体" w:eastAsia="宋体"/>
          <w:b/>
          <w:color w:val="1F3864"/>
          <w:sz w:val="21"/>
        </w:rPr>
        <w:t>首台·手术名称：</w:t>
      </w:r>
    </w:p>
    <w:p w14:paraId="42994D80">
      <w:pPr>
        <w:spacing w:after="120"/>
      </w:pPr>
      <w:r>
        <w:rPr>
          <w:rFonts w:ascii="宋体" w:hAnsi="宋体" w:eastAsia="宋体"/>
          <w:b w:val="0"/>
          <w:sz w:val="21"/>
        </w:rPr>
        <w:t>剖腹探查，ladd’s术,，肠切除，肠吻合，美克尔憩室切除术,，腹腔引流术</w:t>
      </w:r>
    </w:p>
    <w:p w14:paraId="650A5EEA">
      <w:r>
        <w:rPr>
          <w:rFonts w:ascii="宋体" w:hAnsi="宋体" w:eastAsia="宋体"/>
          <w:b/>
          <w:color w:val="1F3864"/>
          <w:sz w:val="21"/>
        </w:rPr>
        <w:t>首台·手术经过：</w:t>
      </w:r>
    </w:p>
    <w:p w14:paraId="40353D1D">
      <w:pPr>
        <w:spacing w:after="120"/>
      </w:pPr>
      <w:r>
        <w:rPr>
          <w:rFonts w:ascii="宋体" w:hAnsi="宋体" w:eastAsia="宋体"/>
          <w:b w:val="0"/>
          <w:sz w:val="21"/>
        </w:rPr>
        <w:t>1．麻醉满意后，患儿取仰卧位，常规消毒铺巾。2．自右侧探查切口，长约4cm，依次切开入腹，探查腹腔：见中肠顺时针旋转560度，空肠起始段与肠系膜粘连，位于脊柱偏右侧，十二指肠可见ladd's瓣覆盖，回盲部位于左侧中上腹部。逆时针旋转复位中肠，术中见小肠长约160cm，距空肠起始部10cm后约110cm肠管坏死，呈暗黑色，术中予以温盐水热敷30分钟，未见明显好转。</w:t>
      </w:r>
      <w:r>
        <w:rPr>
          <w:rFonts w:ascii="宋体" w:hAnsi="宋体" w:eastAsia="宋体"/>
          <w:b w:val="0"/>
          <w:sz w:val="21"/>
        </w:rPr>
        <w:br w:type="textWrapping"/>
      </w:r>
      <w:r>
        <w:rPr>
          <w:rFonts w:ascii="宋体" w:hAnsi="宋体" w:eastAsia="宋体"/>
          <w:b w:val="0"/>
          <w:sz w:val="21"/>
        </w:rPr>
        <w:t>3．松解ladd's板，拉直十二指肠。松解空肠部粘连，摊平小肠系膜，系膜宽度约４cm。术中请家长进手术室了解病情，告知大部分肠管坏死，若行坏死肠管切除，术后有短肠综合征可能，家长要求继续手术，切除坏死肠管，行空肠回肠吻合术，术中见距回盲部10cm一美克尔憩室，同时切除，探查十二指肠通畅，未发现异常。4．结扎阑尾系膜，内套阑尾。术中切除肠管送病检。</w:t>
      </w:r>
      <w:r>
        <w:rPr>
          <w:rFonts w:ascii="宋体" w:hAnsi="宋体" w:eastAsia="宋体"/>
          <w:b w:val="0"/>
          <w:sz w:val="21"/>
        </w:rPr>
        <w:br w:type="textWrapping"/>
      </w:r>
      <w:r>
        <w:rPr>
          <w:rFonts w:ascii="宋体" w:hAnsi="宋体" w:eastAsia="宋体"/>
          <w:b w:val="0"/>
          <w:sz w:val="21"/>
        </w:rPr>
        <w:t>5．将回盲部及横结肠、升结肠置左侧腹部，十二指肠及空回肠置右侧腹部，余肠管顺次还纳入腹。清点纱布器械无误，逐层关腹，皮内缝合伤口，组织胶粘合皮肤，术中失血5ml，术中输O型红细胞0.5u，编号：9000117074877，手术顺利，术毕</w:t>
      </w:r>
    </w:p>
    <w:p w14:paraId="6E2F9F96">
      <w:r>
        <w:t>————————————————————————</w:t>
      </w:r>
    </w:p>
    <w:p w14:paraId="01FEA179">
      <w:r>
        <w:rPr>
          <w:rFonts w:ascii="宋体" w:hAnsi="宋体" w:eastAsia="宋体"/>
          <w:b/>
          <w:color w:val="2C6FBB"/>
          <w:sz w:val="22"/>
        </w:rPr>
        <w:t>患者编号 14562738</w:t>
      </w:r>
    </w:p>
    <w:p w14:paraId="634E7F81">
      <w:r>
        <w:rPr>
          <w:rFonts w:ascii="宋体" w:hAnsi="宋体" w:eastAsia="宋体"/>
          <w:b/>
          <w:color w:val="1F3864"/>
          <w:sz w:val="21"/>
        </w:rPr>
        <w:t>首台·诊断：</w:t>
      </w:r>
    </w:p>
    <w:p w14:paraId="6651A9BF">
      <w:pPr>
        <w:spacing w:after="120"/>
      </w:pPr>
      <w:r>
        <w:rPr>
          <w:rFonts w:ascii="宋体" w:hAnsi="宋体" w:eastAsia="宋体"/>
          <w:b w:val="0"/>
          <w:sz w:val="21"/>
        </w:rPr>
        <w:t>先天性肠旋转不良</w:t>
      </w:r>
      <w:r>
        <w:rPr>
          <w:rFonts w:ascii="宋体" w:hAnsi="宋体" w:eastAsia="宋体"/>
          <w:b w:val="0"/>
          <w:sz w:val="21"/>
        </w:rPr>
        <w:br w:type="textWrapping"/>
      </w:r>
    </w:p>
    <w:p w14:paraId="726780EE">
      <w:r>
        <w:rPr>
          <w:rFonts w:ascii="宋体" w:hAnsi="宋体" w:eastAsia="宋体"/>
          <w:b/>
          <w:color w:val="1F3864"/>
          <w:sz w:val="21"/>
        </w:rPr>
        <w:t>首台·手术名称：</w:t>
      </w:r>
    </w:p>
    <w:p w14:paraId="07EBB82F">
      <w:pPr>
        <w:spacing w:after="120"/>
      </w:pPr>
      <w:r>
        <w:rPr>
          <w:rFonts w:ascii="宋体" w:hAnsi="宋体" w:eastAsia="宋体"/>
          <w:b w:val="0"/>
          <w:sz w:val="21"/>
        </w:rPr>
        <w:t>腹腔镜下拉德手术（Ladd's）+腹腔镜下小肠扭转复位术+腹腔镜下阑尾切除术</w:t>
      </w:r>
      <w:r>
        <w:rPr>
          <w:rFonts w:ascii="宋体" w:hAnsi="宋体" w:eastAsia="宋体"/>
          <w:b w:val="0"/>
          <w:sz w:val="21"/>
        </w:rPr>
        <w:br w:type="textWrapping"/>
      </w:r>
      <w:r>
        <w:rPr>
          <w:rFonts w:ascii="宋体" w:hAnsi="宋体" w:eastAsia="宋体"/>
          <w:b w:val="0"/>
          <w:sz w:val="21"/>
        </w:rPr>
        <w:br w:type="textWrapping"/>
      </w:r>
    </w:p>
    <w:p w14:paraId="31577F86">
      <w:r>
        <w:rPr>
          <w:rFonts w:ascii="宋体" w:hAnsi="宋体" w:eastAsia="宋体"/>
          <w:b/>
          <w:color w:val="1F3864"/>
          <w:sz w:val="21"/>
        </w:rPr>
        <w:t>首台·手术经过：</w:t>
      </w:r>
    </w:p>
    <w:p w14:paraId="2DA08638">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5、术中出血约1ml，尿量200ml。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05EF8C9">
      <w:r>
        <w:t>————————————————————————</w:t>
      </w:r>
    </w:p>
    <w:p w14:paraId="7B346A24">
      <w:r>
        <w:rPr>
          <w:rFonts w:ascii="宋体" w:hAnsi="宋体" w:eastAsia="宋体"/>
          <w:b/>
          <w:color w:val="2C6FBB"/>
          <w:sz w:val="22"/>
        </w:rPr>
        <w:t>患者编号 1862817</w:t>
      </w:r>
    </w:p>
    <w:p w14:paraId="513D177C">
      <w:r>
        <w:rPr>
          <w:rFonts w:ascii="宋体" w:hAnsi="宋体" w:eastAsia="宋体"/>
          <w:b/>
          <w:color w:val="1F3864"/>
          <w:sz w:val="21"/>
        </w:rPr>
        <w:t>首台·诊断：</w:t>
      </w:r>
    </w:p>
    <w:p w14:paraId="1ED9DCAD">
      <w:pPr>
        <w:spacing w:after="120"/>
      </w:pPr>
      <w:r>
        <w:rPr>
          <w:rFonts w:ascii="宋体" w:hAnsi="宋体" w:eastAsia="宋体"/>
          <w:b w:val="0"/>
          <w:sz w:val="21"/>
        </w:rPr>
        <w:t>先天性肠旋转不良肠扭转肠坏死弥漫性腹膜炎</w:t>
      </w:r>
    </w:p>
    <w:p w14:paraId="4DC45279">
      <w:r>
        <w:rPr>
          <w:rFonts w:ascii="宋体" w:hAnsi="宋体" w:eastAsia="宋体"/>
          <w:b/>
          <w:color w:val="1F3864"/>
          <w:sz w:val="21"/>
        </w:rPr>
        <w:t>首台·手术名称：</w:t>
      </w:r>
    </w:p>
    <w:p w14:paraId="4AEEFA25">
      <w:pPr>
        <w:spacing w:after="120"/>
      </w:pPr>
      <w:r>
        <w:rPr>
          <w:rFonts w:ascii="宋体" w:hAnsi="宋体" w:eastAsia="宋体"/>
          <w:b w:val="0"/>
          <w:sz w:val="21"/>
        </w:rPr>
        <w:t>小肠病损切除术,结肠病损切除术,小肠扭转复位术,大肠扭转复位术,肠粘连松解术,小肠造口术,经皮腹部引流术</w:t>
      </w:r>
    </w:p>
    <w:p w14:paraId="7C35728E">
      <w:r>
        <w:rPr>
          <w:rFonts w:ascii="宋体" w:hAnsi="宋体" w:eastAsia="宋体"/>
          <w:b/>
          <w:color w:val="1F3864"/>
          <w:sz w:val="21"/>
        </w:rPr>
        <w:t>首台·手术经过：</w:t>
      </w:r>
    </w:p>
    <w:p w14:paraId="67797D63">
      <w:pPr>
        <w:spacing w:after="120"/>
      </w:pPr>
      <w:r>
        <w:rPr>
          <w:rFonts w:ascii="宋体" w:hAnsi="宋体" w:eastAsia="宋体"/>
          <w:b w:val="0"/>
          <w:sz w:val="21"/>
        </w:rPr>
        <w:t>上导尿管，常规消毒铺巾,取右上中腹横切口约5cm逐层进腹，腹腔有大量暗红色血性腹水涌出，含有少许粪汁及纤维素渗出物，肠管颜色发紺、扩张，托出腹腔困难，仔细检查，小肠以肠系膜为轴顺时针扭转，逆时针720度复位肠管，小肠系膜较短，回盲部在右上腹，探查发现，末端回肠、升结肠、右侧横结肠坏死呈液化状，已破溃有血性肠内容物排出，坏死长度约30-40cm，左半横结肠以远血运尚可，剩余小肠血运不良、肠壁松软无张力，十二指肠有腹膜索带压迫。术中请家长入手术室，告之病情及拟行肠选瘘术。切除坏死结肠及小肠、松解十二指肠的腹膜索带压迫，温盐水冲洗腹腔，右下腹打孔置腹腔引流管，透明质酸钠注入腹腔后，行结肠、小肠双腔造瘘。结肠造瘘口位于切口左侧。手术无出血，但血性肠液及血性腹水预估失血约100ml，切除肠管送病检。一</w:t>
      </w:r>
    </w:p>
    <w:p w14:paraId="5315B000">
      <w:r>
        <w:t>————————————————————————</w:t>
      </w:r>
    </w:p>
    <w:p w14:paraId="30FE12B0">
      <w:r>
        <w:rPr>
          <w:rFonts w:ascii="宋体" w:hAnsi="宋体" w:eastAsia="宋体"/>
          <w:b/>
          <w:color w:val="2C6FBB"/>
          <w:sz w:val="22"/>
        </w:rPr>
        <w:t>患者编号 4378755</w:t>
      </w:r>
    </w:p>
    <w:p w14:paraId="19C5554D">
      <w:r>
        <w:rPr>
          <w:rFonts w:ascii="宋体" w:hAnsi="宋体" w:eastAsia="宋体"/>
          <w:b/>
          <w:color w:val="1F3864"/>
          <w:sz w:val="21"/>
        </w:rPr>
        <w:t>首台·诊断：</w:t>
      </w:r>
    </w:p>
    <w:p w14:paraId="184067BA">
      <w:pPr>
        <w:spacing w:after="120"/>
      </w:pPr>
      <w:r>
        <w:rPr>
          <w:rFonts w:ascii="宋体" w:hAnsi="宋体" w:eastAsia="宋体"/>
          <w:b w:val="0"/>
          <w:sz w:val="21"/>
        </w:rPr>
        <w:t>先天性肠旋转不良，肠扭转坏死并穿孔，弥漫性腹膜炎</w:t>
      </w:r>
    </w:p>
    <w:p w14:paraId="58311432">
      <w:r>
        <w:rPr>
          <w:rFonts w:ascii="宋体" w:hAnsi="宋体" w:eastAsia="宋体"/>
          <w:b/>
          <w:color w:val="1F3864"/>
          <w:sz w:val="21"/>
        </w:rPr>
        <w:t>首台·手术名称：</w:t>
      </w:r>
    </w:p>
    <w:p w14:paraId="5D643859">
      <w:pPr>
        <w:spacing w:after="120"/>
      </w:pPr>
      <w:r>
        <w:rPr>
          <w:rFonts w:ascii="宋体" w:hAnsi="宋体" w:eastAsia="宋体"/>
          <w:b w:val="0"/>
          <w:sz w:val="21"/>
        </w:rPr>
        <w:t>剖腹探查、肠修补、Ladd's、腹腔引流术</w:t>
      </w:r>
    </w:p>
    <w:p w14:paraId="117111AC">
      <w:r>
        <w:rPr>
          <w:rFonts w:ascii="宋体" w:hAnsi="宋体" w:eastAsia="宋体"/>
          <w:b/>
          <w:color w:val="1F3864"/>
          <w:sz w:val="21"/>
        </w:rPr>
        <w:t>首台·手术经过：</w:t>
      </w:r>
    </w:p>
    <w:p w14:paraId="07D0F67D">
      <w:pPr>
        <w:spacing w:after="120"/>
      </w:pPr>
      <w:r>
        <w:rPr>
          <w:rFonts w:ascii="宋体" w:hAnsi="宋体" w:eastAsia="宋体"/>
          <w:b w:val="0"/>
          <w:sz w:val="21"/>
        </w:rPr>
        <w:t>1.取仰卧位，麻醉满意后，留置导尿管，常规消毒铺巾。</w:t>
      </w:r>
      <w:r>
        <w:rPr>
          <w:rFonts w:ascii="宋体" w:hAnsi="宋体" w:eastAsia="宋体"/>
          <w:b w:val="0"/>
          <w:sz w:val="21"/>
        </w:rPr>
        <w:br w:type="textWrapping"/>
      </w:r>
      <w:r>
        <w:rPr>
          <w:rFonts w:ascii="宋体" w:hAnsi="宋体" w:eastAsia="宋体"/>
          <w:b w:val="0"/>
          <w:sz w:val="21"/>
        </w:rPr>
        <w:t>2.取右中上腹横行探查切口约4cm，分离皮下组织，打开腹膜进入腹腔，探查见腹腔内大量暗红色不凝浑浊血性渗液，回盲部位于右上腹，中肠肠系膜顺时针扭转720度，自十二指肠水平段至末端回肠小肠肠壁淤血发黑坏死，肠壁菲薄缺乏弹性无蠕动，于空回肠交界处可见肠壁约0.5x0.5cm大小坏死穿孔，予以逆时针复位肠管，松解Ladd's板，将十二指肠拉直置于右侧腹，回盲部升结肠置于左侧腹，肠系膜摊开，结扎阑尾系膜血管并内套阑尾，经患儿父亲进手术室了解病情，告知大段小肠坏死需切除，有短肠综合征可能，病情危重，其父签字拒绝行肠切除，放弃治疗，遂修补肠穿孔，肠管减压后，留置腹腔引流管于右下腹并固定，冲洗腹腔，连续缝合腹膜关闭腹腔，间断缝合皮下组织、肌层及皮肤，无菌纱布包扎伤口。</w:t>
      </w:r>
      <w:r>
        <w:rPr>
          <w:rFonts w:ascii="宋体" w:hAnsi="宋体" w:eastAsia="宋体"/>
          <w:b w:val="0"/>
          <w:sz w:val="21"/>
        </w:rPr>
        <w:br w:type="textWrapping"/>
      </w:r>
      <w:r>
        <w:rPr>
          <w:rFonts w:ascii="宋体" w:hAnsi="宋体" w:eastAsia="宋体"/>
          <w:b w:val="0"/>
          <w:sz w:val="21"/>
        </w:rPr>
        <w:t>3.术中出血约10ml，带氧返回病房，拟输血支持治疗。</w:t>
      </w:r>
    </w:p>
    <w:p w14:paraId="24E16A6D">
      <w:r>
        <w:t>————————————————————————</w:t>
      </w:r>
    </w:p>
    <w:p w14:paraId="385B3DFD">
      <w:r>
        <w:rPr>
          <w:rFonts w:ascii="宋体" w:hAnsi="宋体" w:eastAsia="宋体"/>
          <w:b/>
          <w:color w:val="2C6FBB"/>
          <w:sz w:val="22"/>
        </w:rPr>
        <w:t>患者编号 4042304</w:t>
      </w:r>
    </w:p>
    <w:p w14:paraId="515232DC">
      <w:r>
        <w:rPr>
          <w:rFonts w:ascii="宋体" w:hAnsi="宋体" w:eastAsia="宋体"/>
          <w:b/>
          <w:color w:val="1F3864"/>
          <w:sz w:val="21"/>
        </w:rPr>
        <w:t>首台·诊断：</w:t>
      </w:r>
    </w:p>
    <w:p w14:paraId="775123C8">
      <w:pPr>
        <w:spacing w:after="120"/>
      </w:pPr>
      <w:r>
        <w:rPr>
          <w:rFonts w:ascii="宋体" w:hAnsi="宋体" w:eastAsia="宋体"/>
          <w:b w:val="0"/>
          <w:sz w:val="21"/>
        </w:rPr>
        <w:t>肠旋转不良</w:t>
      </w:r>
    </w:p>
    <w:p w14:paraId="12FF258F">
      <w:r>
        <w:rPr>
          <w:rFonts w:ascii="宋体" w:hAnsi="宋体" w:eastAsia="宋体"/>
          <w:b/>
          <w:color w:val="1F3864"/>
          <w:sz w:val="21"/>
        </w:rPr>
        <w:t>首台·手术名称：</w:t>
      </w:r>
    </w:p>
    <w:p w14:paraId="211A3CD6">
      <w:pPr>
        <w:spacing w:after="120"/>
      </w:pPr>
      <w:r>
        <w:rPr>
          <w:rFonts w:ascii="宋体" w:hAnsi="宋体" w:eastAsia="宋体"/>
          <w:b w:val="0"/>
          <w:sz w:val="21"/>
        </w:rPr>
        <w:t>腹腔镜Ladd"s术</w:t>
      </w:r>
    </w:p>
    <w:p w14:paraId="39CA97B8">
      <w:r>
        <w:rPr>
          <w:rFonts w:ascii="宋体" w:hAnsi="宋体" w:eastAsia="宋体"/>
          <w:b/>
          <w:color w:val="1F3864"/>
          <w:sz w:val="21"/>
        </w:rPr>
        <w:t>首台·手术经过：</w:t>
      </w:r>
    </w:p>
    <w:p w14:paraId="023B96DD">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注入术泰舒冲洗腹腔，海洛特预防肠粘连，关闭气腹，放尽余气，可吸收线缝合伤口，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3820FB52">
      <w:r>
        <w:t>————————————————————————</w:t>
      </w:r>
    </w:p>
    <w:p w14:paraId="7CCF7119">
      <w:r>
        <w:rPr>
          <w:rFonts w:ascii="宋体" w:hAnsi="宋体" w:eastAsia="宋体"/>
          <w:b/>
          <w:color w:val="2C6FBB"/>
          <w:sz w:val="22"/>
        </w:rPr>
        <w:t>患者编号 1389299</w:t>
      </w:r>
    </w:p>
    <w:p w14:paraId="23FBA120">
      <w:r>
        <w:rPr>
          <w:rFonts w:ascii="宋体" w:hAnsi="宋体" w:eastAsia="宋体"/>
          <w:b/>
          <w:color w:val="1F3864"/>
          <w:sz w:val="21"/>
        </w:rPr>
        <w:t>首台·诊断：</w:t>
      </w:r>
    </w:p>
    <w:p w14:paraId="16E686AE">
      <w:pPr>
        <w:spacing w:after="120"/>
      </w:pPr>
      <w:r>
        <w:rPr>
          <w:rFonts w:ascii="宋体" w:hAnsi="宋体" w:eastAsia="宋体"/>
          <w:b w:val="0"/>
          <w:sz w:val="21"/>
        </w:rPr>
        <w:t>先天性肠旋转不良</w:t>
      </w:r>
    </w:p>
    <w:p w14:paraId="5BA7A778">
      <w:r>
        <w:rPr>
          <w:rFonts w:ascii="宋体" w:hAnsi="宋体" w:eastAsia="宋体"/>
          <w:b/>
          <w:color w:val="1F3864"/>
          <w:sz w:val="21"/>
        </w:rPr>
        <w:t>首台·手术名称：</w:t>
      </w:r>
    </w:p>
    <w:p w14:paraId="4847B9AE">
      <w:pPr>
        <w:spacing w:after="120"/>
      </w:pPr>
      <w:r>
        <w:rPr>
          <w:rFonts w:ascii="宋体" w:hAnsi="宋体" w:eastAsia="宋体"/>
          <w:b w:val="0"/>
          <w:sz w:val="21"/>
        </w:rPr>
        <w:t>腹腔镜Ladd’s术</w:t>
      </w:r>
    </w:p>
    <w:p w14:paraId="66E9C785">
      <w:r>
        <w:rPr>
          <w:rFonts w:ascii="宋体" w:hAnsi="宋体" w:eastAsia="宋体"/>
          <w:b/>
          <w:color w:val="1F3864"/>
          <w:sz w:val="21"/>
        </w:rPr>
        <w:t>首台·手术经过：</w:t>
      </w:r>
    </w:p>
    <w:p w14:paraId="5004EC69">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探查见小肠及肠系膜顺时针旋转约540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3.术中出血约3ml，未输血，术毕患儿安返病房</w:t>
      </w:r>
    </w:p>
    <w:p w14:paraId="6CA23D46">
      <w:r>
        <w:t>————————————————————————</w:t>
      </w:r>
    </w:p>
    <w:p w14:paraId="4A82AA8C">
      <w:r>
        <w:rPr>
          <w:rFonts w:ascii="宋体" w:hAnsi="宋体" w:eastAsia="宋体"/>
          <w:b/>
          <w:color w:val="2C6FBB"/>
          <w:sz w:val="22"/>
        </w:rPr>
        <w:t>患者编号 2826866</w:t>
      </w:r>
    </w:p>
    <w:p w14:paraId="78A34F14">
      <w:r>
        <w:rPr>
          <w:rFonts w:ascii="宋体" w:hAnsi="宋体" w:eastAsia="宋体"/>
          <w:b/>
          <w:color w:val="1F3864"/>
          <w:sz w:val="21"/>
        </w:rPr>
        <w:t>首台·诊断：</w:t>
      </w:r>
    </w:p>
    <w:p w14:paraId="5DF48178">
      <w:pPr>
        <w:spacing w:after="120"/>
      </w:pPr>
      <w:r>
        <w:rPr>
          <w:rFonts w:ascii="宋体" w:hAnsi="宋体" w:eastAsia="宋体"/>
          <w:b w:val="0"/>
          <w:sz w:val="21"/>
        </w:rPr>
        <w:t>先天性肠旋转不良</w:t>
      </w:r>
    </w:p>
    <w:p w14:paraId="1BFFCE82">
      <w:r>
        <w:rPr>
          <w:rFonts w:ascii="宋体" w:hAnsi="宋体" w:eastAsia="宋体"/>
          <w:b/>
          <w:color w:val="1F3864"/>
          <w:sz w:val="21"/>
        </w:rPr>
        <w:t>首台·手术名称：</w:t>
      </w:r>
    </w:p>
    <w:p w14:paraId="3701AA2A">
      <w:pPr>
        <w:spacing w:after="120"/>
      </w:pPr>
      <w:r>
        <w:rPr>
          <w:rFonts w:ascii="宋体" w:hAnsi="宋体" w:eastAsia="宋体"/>
          <w:b w:val="0"/>
          <w:sz w:val="21"/>
        </w:rPr>
        <w:t>腹腔镜辅助Ladd's术</w:t>
      </w:r>
    </w:p>
    <w:p w14:paraId="6A8A277F">
      <w:r>
        <w:rPr>
          <w:rFonts w:ascii="宋体" w:hAnsi="宋体" w:eastAsia="宋体"/>
          <w:b/>
          <w:color w:val="1F3864"/>
          <w:sz w:val="21"/>
        </w:rPr>
        <w:t>首台·手术经过：</w:t>
      </w:r>
    </w:p>
    <w:p w14:paraId="699A3A3B">
      <w:pPr>
        <w:spacing w:after="120"/>
      </w:pPr>
      <w:r>
        <w:rPr>
          <w:rFonts w:ascii="宋体" w:hAnsi="宋体" w:eastAsia="宋体"/>
          <w:b w:val="0"/>
          <w:sz w:val="21"/>
        </w:rPr>
        <w:t>1.取仰卧位，麻醉满意后，留置导尿管，常规消毒铺巾。</w:t>
      </w:r>
      <w:r>
        <w:rPr>
          <w:rFonts w:ascii="宋体" w:hAnsi="宋体" w:eastAsia="宋体"/>
          <w:b w:val="0"/>
          <w:sz w:val="21"/>
        </w:rPr>
        <w:br w:type="textWrapping"/>
      </w:r>
      <w:r>
        <w:rPr>
          <w:rFonts w:ascii="宋体" w:hAnsi="宋体" w:eastAsia="宋体"/>
          <w:b w:val="0"/>
          <w:sz w:val="21"/>
        </w:rPr>
        <w:t>2.分别于脐轮左侧、右中腹及右上腹置5mm直径Trocar，建立气腹，于脐部进目镜，右侧腹Trocar进操作钳，探查腹腔，见双侧鞘状突已闭合，回盲部位于左上腹，中肠及肠系膜根部顺时针旋转约720度，超声刀处理阑尾系膜血管，结扎阑尾根部并切除阑尾。牵拉十二指肠顺行向远端，超声刀松解Ladd's板并游离十二指肠至空肠，牵拉十二指肠-空回肠逆时针复位中肠，检查小肠充气良好，十二指肠拉直，回盲部及结肠位于左侧腹，检查手术野无活动性出血，清点器械敷料无误后，留置术泰舒于腹腔预防肠粘连，取消气腹，间断缝合戮孔皮下组织一针，组织胶粘合皮肤，包扎伤口。</w:t>
      </w:r>
      <w:r>
        <w:rPr>
          <w:rFonts w:ascii="宋体" w:hAnsi="宋体" w:eastAsia="宋体"/>
          <w:b w:val="0"/>
          <w:sz w:val="21"/>
        </w:rPr>
        <w:br w:type="textWrapping"/>
      </w:r>
      <w:r>
        <w:rPr>
          <w:rFonts w:ascii="宋体" w:hAnsi="宋体" w:eastAsia="宋体"/>
          <w:b w:val="0"/>
          <w:sz w:val="21"/>
        </w:rPr>
        <w:t>3.术中出血约2ml，未输血，术毕</w:t>
      </w:r>
    </w:p>
    <w:p w14:paraId="3BCAECDC">
      <w:r>
        <w:t>————————————————————————</w:t>
      </w:r>
    </w:p>
    <w:p w14:paraId="7FA2B2C9">
      <w:r>
        <w:rPr>
          <w:rFonts w:ascii="宋体" w:hAnsi="宋体" w:eastAsia="宋体"/>
          <w:b/>
          <w:color w:val="2C6FBB"/>
          <w:sz w:val="22"/>
        </w:rPr>
        <w:t>患者编号 2981147</w:t>
      </w:r>
    </w:p>
    <w:p w14:paraId="2EBF8C13">
      <w:r>
        <w:rPr>
          <w:rFonts w:ascii="宋体" w:hAnsi="宋体" w:eastAsia="宋体"/>
          <w:b/>
          <w:color w:val="1F3864"/>
          <w:sz w:val="21"/>
        </w:rPr>
        <w:t>首台·诊断：</w:t>
      </w:r>
    </w:p>
    <w:p w14:paraId="715E5B28">
      <w:pPr>
        <w:spacing w:after="120"/>
      </w:pPr>
      <w:r>
        <w:rPr>
          <w:rFonts w:ascii="宋体" w:hAnsi="宋体" w:eastAsia="宋体"/>
          <w:b w:val="0"/>
          <w:sz w:val="21"/>
        </w:rPr>
        <w:t>高位绞窄性肠梗阻，先天性肠旋转不良</w:t>
      </w:r>
    </w:p>
    <w:p w14:paraId="2EA8C020">
      <w:r>
        <w:rPr>
          <w:rFonts w:ascii="宋体" w:hAnsi="宋体" w:eastAsia="宋体"/>
          <w:b/>
          <w:color w:val="1F3864"/>
          <w:sz w:val="21"/>
        </w:rPr>
        <w:t>首台·手术名称：</w:t>
      </w:r>
    </w:p>
    <w:p w14:paraId="2C2C6B58">
      <w:pPr>
        <w:spacing w:after="120"/>
      </w:pPr>
      <w:r>
        <w:rPr>
          <w:rFonts w:ascii="宋体" w:hAnsi="宋体" w:eastAsia="宋体"/>
          <w:b w:val="0"/>
          <w:sz w:val="21"/>
        </w:rPr>
        <w:t>剖腹探查术,，ladd's术</w:t>
      </w:r>
    </w:p>
    <w:p w14:paraId="3FF03980">
      <w:r>
        <w:rPr>
          <w:rFonts w:ascii="宋体" w:hAnsi="宋体" w:eastAsia="宋体"/>
          <w:b/>
          <w:color w:val="1F3864"/>
          <w:sz w:val="21"/>
        </w:rPr>
        <w:t>首台·手术经过：</w:t>
      </w:r>
    </w:p>
    <w:p w14:paraId="163DD8E2">
      <w:pPr>
        <w:spacing w:after="120"/>
      </w:pPr>
      <w:r>
        <w:rPr>
          <w:rFonts w:ascii="宋体" w:hAnsi="宋体" w:eastAsia="宋体"/>
          <w:b w:val="0"/>
          <w:sz w:val="21"/>
        </w:rPr>
        <w:t>1．麻醉满意后，患儿取仰卧位，常规消毒铺巾。2．自右侧探查切口，长约4cm，依次切开入腹，探查腹腔：见中肠顺时针旋转360度，空肠起始段与肠系膜粘连，位于脊柱偏右侧，十二指肠可见ladd's瓣覆盖，回盲部位于右侧中上腹部。远端肠管血运欠佳，细小，近端肠管血运尚可，扩张。</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3．逆时针旋转复位中肠，松解ladd's板，拉直十二指肠。松解空肠部粘连，摊平小肠系膜，系膜宽度约４cm，之后远端肠管血运恢复，探查十二指肠通畅，未发现异常。4．结扎阑尾系膜，内套阑尾。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泰舒一支预防肠粘连，逐层关腹，皮内缝合伤口，组织胶粘合皮肤，术中失血2ml，未输血，手术顺利，术毕，患儿安返病房</w:t>
      </w:r>
    </w:p>
    <w:p w14:paraId="652E0515">
      <w:r>
        <w:t>————————————————————————</w:t>
      </w:r>
    </w:p>
    <w:p w14:paraId="0354B4C0">
      <w:r>
        <w:rPr>
          <w:rFonts w:ascii="宋体" w:hAnsi="宋体" w:eastAsia="宋体"/>
          <w:b/>
          <w:color w:val="2C6FBB"/>
          <w:sz w:val="22"/>
        </w:rPr>
        <w:t>患者编号 782636</w:t>
      </w:r>
    </w:p>
    <w:p w14:paraId="28EB9184">
      <w:r>
        <w:rPr>
          <w:rFonts w:ascii="宋体" w:hAnsi="宋体" w:eastAsia="宋体"/>
          <w:b/>
          <w:color w:val="1F3864"/>
          <w:sz w:val="21"/>
        </w:rPr>
        <w:t>首台·诊断：</w:t>
      </w:r>
    </w:p>
    <w:p w14:paraId="11A98EFB">
      <w:pPr>
        <w:spacing w:after="120"/>
      </w:pPr>
      <w:r>
        <w:rPr>
          <w:rFonts w:ascii="宋体" w:hAnsi="宋体" w:eastAsia="宋体"/>
          <w:b w:val="0"/>
          <w:sz w:val="21"/>
        </w:rPr>
        <w:t>肠旋转不良</w:t>
      </w:r>
    </w:p>
    <w:p w14:paraId="0E5EB32E">
      <w:r>
        <w:rPr>
          <w:rFonts w:ascii="宋体" w:hAnsi="宋体" w:eastAsia="宋体"/>
          <w:b/>
          <w:color w:val="1F3864"/>
          <w:sz w:val="21"/>
        </w:rPr>
        <w:t>首台·手术名称：</w:t>
      </w:r>
    </w:p>
    <w:p w14:paraId="15ADD444">
      <w:pPr>
        <w:spacing w:after="120"/>
      </w:pPr>
      <w:r>
        <w:rPr>
          <w:rFonts w:ascii="宋体" w:hAnsi="宋体" w:eastAsia="宋体"/>
          <w:b w:val="0"/>
          <w:sz w:val="21"/>
        </w:rPr>
        <w:t>ladd's术</w:t>
      </w:r>
    </w:p>
    <w:p w14:paraId="04E572DA">
      <w:r>
        <w:rPr>
          <w:rFonts w:ascii="宋体" w:hAnsi="宋体" w:eastAsia="宋体"/>
          <w:b/>
          <w:color w:val="1F3864"/>
          <w:sz w:val="21"/>
        </w:rPr>
        <w:t>首台·手术经过：</w:t>
      </w:r>
    </w:p>
    <w:p w14:paraId="19D539E3">
      <w:pPr>
        <w:spacing w:after="120"/>
      </w:pPr>
      <w:r>
        <w:rPr>
          <w:rFonts w:ascii="宋体" w:hAnsi="宋体" w:eastAsia="宋体"/>
          <w:b w:val="0"/>
          <w:sz w:val="21"/>
        </w:rPr>
        <w:t>1．麻醉满意后，患儿取仰卧位，常规消毒铺巾。2．自右侧探查切口，长约4cm，依次切开入腹，探查腹腔：见中肠顺时针旋转360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1ml，未输血，手术顺利，术毕</w:t>
      </w:r>
    </w:p>
    <w:p w14:paraId="23A68325">
      <w:r>
        <w:t>————————————————————————</w:t>
      </w:r>
    </w:p>
    <w:p w14:paraId="1C826426">
      <w:r>
        <w:rPr>
          <w:rFonts w:ascii="宋体" w:hAnsi="宋体" w:eastAsia="宋体"/>
          <w:b/>
          <w:color w:val="2C6FBB"/>
          <w:sz w:val="22"/>
        </w:rPr>
        <w:t>患者编号 11907542</w:t>
      </w:r>
    </w:p>
    <w:p w14:paraId="7F85106E">
      <w:r>
        <w:rPr>
          <w:rFonts w:ascii="宋体" w:hAnsi="宋体" w:eastAsia="宋体"/>
          <w:b/>
          <w:color w:val="1F3864"/>
          <w:sz w:val="21"/>
        </w:rPr>
        <w:t>首台·诊断：</w:t>
      </w:r>
    </w:p>
    <w:p w14:paraId="40A8A621">
      <w:pPr>
        <w:spacing w:after="120"/>
      </w:pPr>
      <w:r>
        <w:rPr>
          <w:rFonts w:ascii="宋体" w:hAnsi="宋体" w:eastAsia="宋体"/>
          <w:b w:val="0"/>
          <w:sz w:val="21"/>
        </w:rPr>
        <w:t>先天性肠旋转不良,新生儿呕吐,新生儿高胆红素血症,新生儿低磷血症,新生儿低氯血症,肾功能检查的异常结果</w:t>
      </w:r>
      <w:r>
        <w:rPr>
          <w:rFonts w:ascii="宋体" w:hAnsi="宋体" w:eastAsia="宋体"/>
          <w:b w:val="0"/>
          <w:sz w:val="21"/>
        </w:rPr>
        <w:br w:type="textWrapping"/>
      </w:r>
    </w:p>
    <w:p w14:paraId="32118B22">
      <w:r>
        <w:rPr>
          <w:rFonts w:ascii="宋体" w:hAnsi="宋体" w:eastAsia="宋体"/>
          <w:b/>
          <w:color w:val="1F3864"/>
          <w:sz w:val="21"/>
        </w:rPr>
        <w:t>首台·手术名称：</w:t>
      </w:r>
    </w:p>
    <w:p w14:paraId="0F02B1CF">
      <w:pPr>
        <w:spacing w:after="120"/>
      </w:pPr>
      <w:r>
        <w:rPr>
          <w:rFonts w:ascii="宋体" w:hAnsi="宋体" w:eastAsia="宋体"/>
          <w:b w:val="0"/>
          <w:sz w:val="21"/>
        </w:rPr>
        <w:t>腹腔镜下拉德手术（Ladd's）+腹腔镜下大肠扭转复位术+腹腔镜下小肠扭转复位术+腹腔镜下附带阑尾切除术</w:t>
      </w:r>
      <w:r>
        <w:rPr>
          <w:rFonts w:ascii="宋体" w:hAnsi="宋体" w:eastAsia="宋体"/>
          <w:b w:val="0"/>
          <w:sz w:val="21"/>
        </w:rPr>
        <w:br w:type="textWrapping"/>
      </w:r>
      <w:r>
        <w:rPr>
          <w:rFonts w:ascii="宋体" w:hAnsi="宋体" w:eastAsia="宋体"/>
          <w:b w:val="0"/>
          <w:sz w:val="21"/>
        </w:rPr>
        <w:br w:type="textWrapping"/>
      </w:r>
    </w:p>
    <w:p w14:paraId="786588A6">
      <w:r>
        <w:rPr>
          <w:rFonts w:ascii="宋体" w:hAnsi="宋体" w:eastAsia="宋体"/>
          <w:b/>
          <w:color w:val="1F3864"/>
          <w:sz w:val="21"/>
        </w:rPr>
        <w:t>首台·手术经过：</w:t>
      </w:r>
    </w:p>
    <w:p w14:paraId="2A5BBA98">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左侧脐部旁开0.5cm、2cm处及肝肋缘下各三处小切口，分别置入3.5mm及3mmTroca建立气腹，探查腹腔：见十二指肠扩张，回盲部位于右上腹，空肠起始部位于脊柱中线，中肠顺时针旋转540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海诺特（医用透明质酸钠凝胶）留置腹腔预防肠粘连，解除气腹，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6ABC3E0">
      <w:r>
        <w:t>————————————————————————</w:t>
      </w:r>
    </w:p>
    <w:p w14:paraId="01E0CD51">
      <w:r>
        <w:rPr>
          <w:rFonts w:ascii="宋体" w:hAnsi="宋体" w:eastAsia="宋体"/>
          <w:b/>
          <w:color w:val="2C6FBB"/>
          <w:sz w:val="22"/>
        </w:rPr>
        <w:t>患者编号 6650347</w:t>
      </w:r>
    </w:p>
    <w:p w14:paraId="03A3AE27">
      <w:r>
        <w:rPr>
          <w:rFonts w:ascii="宋体" w:hAnsi="宋体" w:eastAsia="宋体"/>
          <w:b/>
          <w:color w:val="1F3864"/>
          <w:sz w:val="21"/>
        </w:rPr>
        <w:t>首台·诊断：</w:t>
      </w:r>
    </w:p>
    <w:p w14:paraId="5663FC41">
      <w:pPr>
        <w:spacing w:after="120"/>
      </w:pPr>
      <w:r>
        <w:rPr>
          <w:rFonts w:ascii="宋体" w:hAnsi="宋体" w:eastAsia="宋体"/>
          <w:b w:val="0"/>
          <w:sz w:val="21"/>
        </w:rPr>
        <w:t>先天性中肠旋转不良</w:t>
      </w:r>
    </w:p>
    <w:p w14:paraId="06681315">
      <w:r>
        <w:rPr>
          <w:rFonts w:ascii="宋体" w:hAnsi="宋体" w:eastAsia="宋体"/>
          <w:b/>
          <w:color w:val="1F3864"/>
          <w:sz w:val="21"/>
        </w:rPr>
        <w:t>首台·手术名称：</w:t>
      </w:r>
    </w:p>
    <w:p w14:paraId="4972D3C4">
      <w:pPr>
        <w:spacing w:after="120"/>
      </w:pPr>
      <w:r>
        <w:rPr>
          <w:rFonts w:ascii="宋体" w:hAnsi="宋体" w:eastAsia="宋体"/>
          <w:b w:val="0"/>
          <w:sz w:val="21"/>
        </w:rPr>
        <w:t>腹腔镜下Ladd’s术</w:t>
      </w:r>
    </w:p>
    <w:p w14:paraId="716D3957">
      <w:r>
        <w:rPr>
          <w:rFonts w:ascii="宋体" w:hAnsi="宋体" w:eastAsia="宋体"/>
          <w:b/>
          <w:color w:val="1F3864"/>
          <w:sz w:val="21"/>
        </w:rPr>
        <w:t>首台·手术经过：</w:t>
      </w:r>
    </w:p>
    <w:p w14:paraId="614D961B">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２、脐环左侧分别作3ｍｍ切口，常规建立ＣＯ２人工气腹，压力10ｍｍＨｇ，右侧腹及右肋缘下5mm切口分别置入相应大小Ｔｒｏｃａ，内置无创血管钳、腹腔镜目镜及超声刀。</w:t>
      </w:r>
      <w:r>
        <w:rPr>
          <w:rFonts w:ascii="宋体" w:hAnsi="宋体" w:eastAsia="宋体"/>
          <w:b w:val="0"/>
          <w:sz w:val="21"/>
        </w:rPr>
        <w:br w:type="textWrapping"/>
      </w:r>
      <w:r>
        <w:rPr>
          <w:rFonts w:ascii="宋体" w:hAnsi="宋体" w:eastAsia="宋体"/>
          <w:b w:val="0"/>
          <w:sz w:val="21"/>
        </w:rPr>
        <w:t>３、探查腹腔，见胃及十二指肠扩张、苍白，回盲部位于右上腹，常规处理阑尾系膜血管并切除阑尾。以超声刀钝性分离Ladd板至十二指肠、空肠可垂直游离向下，将旋转不良肠管予以复位，小肠位于右上腹、回盲部位于左侧腹部。4、检查腹腔无出血、流质海洛特2ml于腹腔，放出腹腔残气，拔出两Ｔｒｏｃａ，对合伤口皮肤，医用顺康胶粘合并包扎，术毕安返病房。术中出血约０．５ml，尿量约５０ml。</w:t>
      </w:r>
    </w:p>
    <w:p w14:paraId="34B8CA0D">
      <w:r>
        <w:t>————————————————————————</w:t>
      </w:r>
    </w:p>
    <w:p w14:paraId="78EADF93">
      <w:r>
        <w:rPr>
          <w:rFonts w:ascii="宋体" w:hAnsi="宋体" w:eastAsia="宋体"/>
          <w:b/>
          <w:color w:val="2C6FBB"/>
          <w:sz w:val="22"/>
        </w:rPr>
        <w:t>患者编号 1799490</w:t>
      </w:r>
    </w:p>
    <w:p w14:paraId="6F3B562E">
      <w:r>
        <w:rPr>
          <w:rFonts w:ascii="宋体" w:hAnsi="宋体" w:eastAsia="宋体"/>
          <w:b/>
          <w:color w:val="1F3864"/>
          <w:sz w:val="21"/>
        </w:rPr>
        <w:t>首台·诊断：</w:t>
      </w:r>
    </w:p>
    <w:p w14:paraId="5C8B381A">
      <w:pPr>
        <w:spacing w:after="120"/>
      </w:pPr>
      <w:r>
        <w:rPr>
          <w:rFonts w:ascii="宋体" w:hAnsi="宋体" w:eastAsia="宋体"/>
          <w:b w:val="0"/>
          <w:sz w:val="21"/>
        </w:rPr>
        <w:t>先天性肠旋转不良</w:t>
      </w:r>
    </w:p>
    <w:p w14:paraId="3B4D8025">
      <w:r>
        <w:rPr>
          <w:rFonts w:ascii="宋体" w:hAnsi="宋体" w:eastAsia="宋体"/>
          <w:b/>
          <w:color w:val="1F3864"/>
          <w:sz w:val="21"/>
        </w:rPr>
        <w:t>首台·手术名称：</w:t>
      </w:r>
    </w:p>
    <w:p w14:paraId="56B7308E">
      <w:pPr>
        <w:spacing w:after="120"/>
      </w:pPr>
      <w:r>
        <w:rPr>
          <w:rFonts w:ascii="宋体" w:hAnsi="宋体" w:eastAsia="宋体"/>
          <w:b w:val="0"/>
          <w:sz w:val="21"/>
        </w:rPr>
        <w:t>剖腹探查术,拉德手术,[Ladd手术</w:t>
      </w:r>
    </w:p>
    <w:p w14:paraId="0257C668">
      <w:r>
        <w:rPr>
          <w:rFonts w:ascii="宋体" w:hAnsi="宋体" w:eastAsia="宋体"/>
          <w:b/>
          <w:color w:val="1F3864"/>
          <w:sz w:val="21"/>
        </w:rPr>
        <w:t>首台·手术经过：</w:t>
      </w:r>
    </w:p>
    <w:p w14:paraId="72231628">
      <w:pPr>
        <w:spacing w:after="120"/>
      </w:pPr>
      <w:r>
        <w:rPr>
          <w:rFonts w:ascii="宋体" w:hAnsi="宋体" w:eastAsia="宋体"/>
          <w:b w:val="0"/>
          <w:sz w:val="21"/>
        </w:rPr>
        <w:t>1．麻醉满意后，患儿取仰卧位，常规消毒铺巾。2．自右侧探查切口，长约4cm，依次切开入腹，探查腹腔：见中肠顺时针旋转720度，空肠起始段与肠系膜粘连，位于脊柱偏右侧，十二指肠可见ladd's瓣覆盖，回盲部位于右侧中上腹部。肠管血运暗红，肠系膜有淤血。</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透明质酸钠一支预防肠粘连，逐层关腹，皮内缝合伤口，组织胶粘合皮肤，术中失血1ml，未输血，手术顺利，术毕</w:t>
      </w:r>
    </w:p>
    <w:p w14:paraId="7D682F4A">
      <w:r>
        <w:t>————————————————————————</w:t>
      </w:r>
    </w:p>
    <w:p w14:paraId="56A894AA">
      <w:r>
        <w:rPr>
          <w:rFonts w:ascii="宋体" w:hAnsi="宋体" w:eastAsia="宋体"/>
          <w:b/>
          <w:color w:val="2C6FBB"/>
          <w:sz w:val="22"/>
        </w:rPr>
        <w:t>患者编号 1485806</w:t>
      </w:r>
    </w:p>
    <w:p w14:paraId="6A96F229">
      <w:r>
        <w:rPr>
          <w:rFonts w:ascii="宋体" w:hAnsi="宋体" w:eastAsia="宋体"/>
          <w:b/>
          <w:color w:val="1F3864"/>
          <w:sz w:val="21"/>
        </w:rPr>
        <w:t>首台·诊断：</w:t>
      </w:r>
    </w:p>
    <w:p w14:paraId="2A1B26AC">
      <w:pPr>
        <w:spacing w:after="120"/>
      </w:pPr>
      <w:r>
        <w:rPr>
          <w:rFonts w:ascii="宋体" w:hAnsi="宋体" w:eastAsia="宋体"/>
          <w:b w:val="0"/>
          <w:sz w:val="21"/>
        </w:rPr>
        <w:t>肠旋转不良，左侧腹股沟斜疝</w:t>
      </w:r>
    </w:p>
    <w:p w14:paraId="679734FD">
      <w:r>
        <w:rPr>
          <w:rFonts w:ascii="宋体" w:hAnsi="宋体" w:eastAsia="宋体"/>
          <w:b/>
          <w:color w:val="1F3864"/>
          <w:sz w:val="21"/>
        </w:rPr>
        <w:t>首台·手术名称：</w:t>
      </w:r>
    </w:p>
    <w:p w14:paraId="6E3B9157">
      <w:pPr>
        <w:spacing w:after="120"/>
      </w:pPr>
      <w:r>
        <w:rPr>
          <w:rFonts w:ascii="宋体" w:hAnsi="宋体" w:eastAsia="宋体"/>
          <w:b w:val="0"/>
          <w:sz w:val="21"/>
        </w:rPr>
        <w:t>小肠扭转复位术,大肠扭转复位术,肠粘连松解术,腹腔镜下单侧腹股沟斜疝疝囊高位结扎术,腹腔镜检查,附带阑尾切除术,腹腔冲洗检查,留置导尿管的置入术</w:t>
      </w:r>
    </w:p>
    <w:p w14:paraId="3A9D8BF2">
      <w:r>
        <w:rPr>
          <w:rFonts w:ascii="宋体" w:hAnsi="宋体" w:eastAsia="宋体"/>
          <w:b/>
          <w:color w:val="1F3864"/>
          <w:sz w:val="21"/>
        </w:rPr>
        <w:t>首台·手术经过：</w:t>
      </w:r>
    </w:p>
    <w:p w14:paraId="5224C747">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做2处小切口，分别置入3.5mm、3.5mmTroca建立气腹，探查腹腔：见十二指肠扩张，回盲部位于右上腹，空肠起始部位于脊柱中线，左侧鞘状突未闭合。腹腔镜下高位结扎鞘状突。患儿腹腔空间小，腹腔镜下操作困难。遂中转开腹。</w:t>
      </w:r>
      <w:r>
        <w:rPr>
          <w:rFonts w:ascii="宋体" w:hAnsi="宋体" w:eastAsia="宋体"/>
          <w:b w:val="0"/>
          <w:sz w:val="21"/>
        </w:rPr>
        <w:br w:type="textWrapping"/>
      </w:r>
      <w:r>
        <w:rPr>
          <w:rFonts w:ascii="宋体" w:hAnsi="宋体" w:eastAsia="宋体"/>
          <w:b w:val="0"/>
          <w:sz w:val="21"/>
        </w:rPr>
        <w:t>3.取右侧中腹部横切口，长约7CM，依次切开，腹腔内有浅黄色清亮腹水。中肠顺时针旋转540°。逆时针复位肠管。十二指肠外侧可见ladd's板覆盖，升结肠与侧腹壁见ladd's板粘连。肠管血运良好。松解右侧腹ladd's瓣，拉直十二指肠，并继续向下松解空肠粘连，理顺小肠直至回盲部。松解回盲部与空肠起始部的粘连。拓宽肠系膜，系膜宽度约5cm。</w:t>
      </w:r>
      <w:r>
        <w:rPr>
          <w:rFonts w:ascii="宋体" w:hAnsi="宋体" w:eastAsia="宋体"/>
          <w:b w:val="0"/>
          <w:sz w:val="21"/>
        </w:rPr>
        <w:br w:type="textWrapping"/>
      </w:r>
      <w:r>
        <w:rPr>
          <w:rFonts w:ascii="宋体" w:hAnsi="宋体" w:eastAsia="宋体"/>
          <w:b w:val="0"/>
          <w:sz w:val="21"/>
        </w:rPr>
        <w:t>4、游离阑尾系膜，内套阑尾。胃管内充气，证实十二指肠膨胀良好，通过顺利，减压整个肠管，通畅未见梗阻。呈U型将回盲部及横结肠、升结肠置左侧腹部，十二指肠及空肠上段置右侧腹部。检查腹腔无出血。吸尽腹腔积液后留置海洛特（透明质酸钠凝胶）于腹腔预防肠粘连，清点纱布器械无误，逐层关腹，手术顺利，术毕返病房.</w:t>
      </w:r>
      <w:r>
        <w:rPr>
          <w:rFonts w:ascii="宋体" w:hAnsi="宋体" w:eastAsia="宋体"/>
          <w:b w:val="0"/>
          <w:sz w:val="21"/>
        </w:rPr>
        <w:br w:type="textWrapping"/>
      </w:r>
      <w:r>
        <w:rPr>
          <w:rFonts w:ascii="宋体" w:hAnsi="宋体" w:eastAsia="宋体"/>
          <w:b w:val="0"/>
          <w:sz w:val="21"/>
        </w:rPr>
        <w:t>5、术中出血约1.0ml，尿量未记。</w:t>
      </w:r>
    </w:p>
    <w:p w14:paraId="26BF526B">
      <w:r>
        <w:t>————————————————————————</w:t>
      </w:r>
    </w:p>
    <w:p w14:paraId="5A2CB593">
      <w:r>
        <w:rPr>
          <w:rFonts w:ascii="宋体" w:hAnsi="宋体" w:eastAsia="宋体"/>
          <w:b/>
          <w:color w:val="2C6FBB"/>
          <w:sz w:val="22"/>
        </w:rPr>
        <w:t>患者编号 4977587</w:t>
      </w:r>
    </w:p>
    <w:p w14:paraId="3392E05C">
      <w:r>
        <w:rPr>
          <w:rFonts w:ascii="宋体" w:hAnsi="宋体" w:eastAsia="宋体"/>
          <w:b/>
          <w:color w:val="1F3864"/>
          <w:sz w:val="21"/>
        </w:rPr>
        <w:t>首台·诊断：</w:t>
      </w:r>
    </w:p>
    <w:p w14:paraId="2B867BEF">
      <w:pPr>
        <w:spacing w:after="120"/>
      </w:pPr>
      <w:r>
        <w:rPr>
          <w:rFonts w:ascii="宋体" w:hAnsi="宋体" w:eastAsia="宋体"/>
          <w:b w:val="0"/>
          <w:sz w:val="21"/>
        </w:rPr>
        <w:t>肠旋转不良，新生儿高胆红素血症，早产儿,房间隔缺损</w:t>
      </w:r>
    </w:p>
    <w:p w14:paraId="0978F8C5">
      <w:r>
        <w:rPr>
          <w:rFonts w:ascii="宋体" w:hAnsi="宋体" w:eastAsia="宋体"/>
          <w:b/>
          <w:color w:val="1F3864"/>
          <w:sz w:val="21"/>
        </w:rPr>
        <w:t>首台·手术名称：</w:t>
      </w:r>
    </w:p>
    <w:p w14:paraId="708F64DF">
      <w:pPr>
        <w:spacing w:after="120"/>
      </w:pPr>
      <w:r>
        <w:rPr>
          <w:rFonts w:ascii="宋体" w:hAnsi="宋体" w:eastAsia="宋体"/>
          <w:b w:val="0"/>
          <w:sz w:val="21"/>
        </w:rPr>
        <w:t>腹腔镜ladd's术</w:t>
      </w:r>
    </w:p>
    <w:p w14:paraId="3696144B">
      <w:r>
        <w:rPr>
          <w:rFonts w:ascii="宋体" w:hAnsi="宋体" w:eastAsia="宋体"/>
          <w:b/>
          <w:color w:val="1F3864"/>
          <w:sz w:val="21"/>
        </w:rPr>
        <w:t>首台·手术经过：</w:t>
      </w:r>
    </w:p>
    <w:p w14:paraId="36B14D89">
      <w:pPr>
        <w:spacing w:after="120"/>
      </w:pPr>
      <w:r>
        <w:rPr>
          <w:rFonts w:ascii="宋体" w:hAnsi="宋体" w:eastAsia="宋体"/>
          <w:b w:val="0"/>
          <w:sz w:val="21"/>
        </w:rPr>
        <w:t>1.麻醉满意后，患儿取仰卧位，常规消毒铺巾。2.在左侧脐旁置入3mm trocar，在麦氏点及右中腹部置入3.5mmtrocar，置入3mm腹腔镜，探查腹腔：回盲部位于中上腹部，与空肠起始部粘连紧密。十二指肠外侧可见ladd's瓣。肠系膜根部顺时针扭转360°。肠管血运尚可。3.逆时针复位肠管系膜。松解Ladd's瓣及回盲部与空肠的粘连。拉直十二指肠。切除阑尾。检查肠管系膜无扭转，远端肠管充气良好。回盲部置于左下腹部。空肠上段置于右侧腹部。4.清点纱布器械无误，撤除气腹。术毕。术中失血1Ml,未输血。</w:t>
      </w:r>
    </w:p>
    <w:p w14:paraId="33E255FA">
      <w:r>
        <w:t>————————————————————————</w:t>
      </w:r>
    </w:p>
    <w:p w14:paraId="4CF0C122">
      <w:r>
        <w:rPr>
          <w:rFonts w:ascii="宋体" w:hAnsi="宋体" w:eastAsia="宋体"/>
          <w:b/>
          <w:color w:val="2C6FBB"/>
          <w:sz w:val="22"/>
        </w:rPr>
        <w:t>患者编号 4363211</w:t>
      </w:r>
    </w:p>
    <w:p w14:paraId="0FAF5A7D">
      <w:r>
        <w:rPr>
          <w:rFonts w:ascii="宋体" w:hAnsi="宋体" w:eastAsia="宋体"/>
          <w:b/>
          <w:color w:val="1F3864"/>
          <w:sz w:val="21"/>
        </w:rPr>
        <w:t>首台·诊断：</w:t>
      </w:r>
    </w:p>
    <w:p w14:paraId="2BDCDE74">
      <w:pPr>
        <w:spacing w:after="120"/>
      </w:pPr>
      <w:r>
        <w:rPr>
          <w:rFonts w:ascii="宋体" w:hAnsi="宋体" w:eastAsia="宋体"/>
          <w:b w:val="0"/>
          <w:sz w:val="21"/>
        </w:rPr>
        <w:t>先天性肠旋转不良,空肠扭转,结肠扭转,肠粘连,窦性心律失常(窦性心律不齐)</w:t>
      </w:r>
      <w:r>
        <w:rPr>
          <w:rFonts w:ascii="宋体" w:hAnsi="宋体" w:eastAsia="宋体"/>
          <w:b w:val="0"/>
          <w:sz w:val="21"/>
        </w:rPr>
        <w:br w:type="textWrapping"/>
      </w:r>
    </w:p>
    <w:p w14:paraId="451E1D21">
      <w:r>
        <w:rPr>
          <w:rFonts w:ascii="宋体" w:hAnsi="宋体" w:eastAsia="宋体"/>
          <w:b/>
          <w:color w:val="1F3864"/>
          <w:sz w:val="21"/>
        </w:rPr>
        <w:t>首台·手术名称：</w:t>
      </w:r>
    </w:p>
    <w:p w14:paraId="6959335E">
      <w:pPr>
        <w:spacing w:after="120"/>
      </w:pPr>
      <w:r>
        <w:rPr>
          <w:rFonts w:ascii="宋体" w:hAnsi="宋体" w:eastAsia="宋体"/>
          <w:b w:val="0"/>
          <w:sz w:val="21"/>
        </w:rPr>
        <w:t>拉德手术+小肠扭转复位术+腹腔镜下肠粘连松解术+肠系膜固定术+腹腔镜下附带阑尾切除术+腹腔镜检查</w:t>
      </w:r>
      <w:r>
        <w:rPr>
          <w:rFonts w:ascii="宋体" w:hAnsi="宋体" w:eastAsia="宋体"/>
          <w:b w:val="0"/>
          <w:sz w:val="21"/>
        </w:rPr>
        <w:br w:type="textWrapping"/>
      </w:r>
      <w:r>
        <w:rPr>
          <w:rFonts w:ascii="宋体" w:hAnsi="宋体" w:eastAsia="宋体"/>
          <w:b w:val="0"/>
          <w:sz w:val="21"/>
        </w:rPr>
        <w:br w:type="textWrapping"/>
      </w:r>
    </w:p>
    <w:p w14:paraId="552C0AFD">
      <w:r>
        <w:rPr>
          <w:rFonts w:ascii="宋体" w:hAnsi="宋体" w:eastAsia="宋体"/>
          <w:b/>
          <w:color w:val="1F3864"/>
          <w:sz w:val="21"/>
        </w:rPr>
        <w:t>首台·手术经过：</w:t>
      </w:r>
    </w:p>
    <w:p w14:paraId="1504D3C4">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Troca建立气腹，探查腹腔：见十二指肠稍扩张，回盲部位于右上腹，空肠起始部位于脊柱中线，中肠顺时针旋转720°，整体复位后见横结肠被大网膜包裹，松解包裹横结肠网膜，肠管完全复位后见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松解右侧腹ladd's板，完全松解回盲部，并继续向上松解升结肠。再松解十二指肠外侧ladd's板，拉直十二指肠，并继续向下松解空肠粘连，理顺小肠直至回盲部，系膜宽度约4cm。上掀回盲部和小肠，患儿调整头低脚高位后见小肠系膜后腹膜止点位置高，小肠系膜根短，将小肠系膜止点开始和后腹膜连续2-0爱惜康缝合至骶髂交界水平。游离阑尾系膜，距其根部0.5cm处2-0丝线结扎阑尾并予以切除，电灼残端。</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5、术中出血约5ml，尿量200ml。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A60A6C3">
      <w:r>
        <w:t>————————————————————————</w:t>
      </w:r>
    </w:p>
    <w:p w14:paraId="654548FC">
      <w:r>
        <w:rPr>
          <w:rFonts w:ascii="宋体" w:hAnsi="宋体" w:eastAsia="宋体"/>
          <w:b/>
          <w:color w:val="2C6FBB"/>
          <w:sz w:val="22"/>
        </w:rPr>
        <w:t>患者编号 5706536</w:t>
      </w:r>
    </w:p>
    <w:p w14:paraId="65872B9B">
      <w:r>
        <w:rPr>
          <w:rFonts w:ascii="宋体" w:hAnsi="宋体" w:eastAsia="宋体"/>
          <w:b/>
          <w:color w:val="1F3864"/>
          <w:sz w:val="21"/>
        </w:rPr>
        <w:t>首台·诊断：</w:t>
      </w:r>
    </w:p>
    <w:p w14:paraId="72A23235">
      <w:pPr>
        <w:spacing w:after="120"/>
      </w:pPr>
      <w:r>
        <w:rPr>
          <w:rFonts w:ascii="宋体" w:hAnsi="宋体" w:eastAsia="宋体"/>
          <w:b w:val="0"/>
          <w:sz w:val="21"/>
        </w:rPr>
        <w:t>先天性肠旋转不良、十二指肠膜式闭锁</w:t>
      </w:r>
    </w:p>
    <w:p w14:paraId="4F66E22B">
      <w:r>
        <w:rPr>
          <w:rFonts w:ascii="宋体" w:hAnsi="宋体" w:eastAsia="宋体"/>
          <w:b/>
          <w:color w:val="1F3864"/>
          <w:sz w:val="21"/>
        </w:rPr>
        <w:t>首台·手术名称：</w:t>
      </w:r>
    </w:p>
    <w:p w14:paraId="776E22E3">
      <w:pPr>
        <w:spacing w:after="120"/>
      </w:pPr>
      <w:r>
        <w:rPr>
          <w:rFonts w:ascii="宋体" w:hAnsi="宋体" w:eastAsia="宋体"/>
          <w:b w:val="0"/>
          <w:sz w:val="21"/>
        </w:rPr>
        <w:t>腹腔镜探查、中转开腹Ladd's术,、十二指肠隔膜切除、肠吻合术</w:t>
      </w:r>
    </w:p>
    <w:p w14:paraId="723B8B91">
      <w:r>
        <w:rPr>
          <w:rFonts w:ascii="宋体" w:hAnsi="宋体" w:eastAsia="宋体"/>
          <w:b/>
          <w:color w:val="1F3864"/>
          <w:sz w:val="21"/>
        </w:rPr>
        <w:t>首台·手术经过：</w:t>
      </w:r>
    </w:p>
    <w:p w14:paraId="25A6DDBA">
      <w:pPr>
        <w:spacing w:after="120"/>
      </w:pPr>
      <w:r>
        <w:rPr>
          <w:rFonts w:ascii="宋体" w:hAnsi="宋体" w:eastAsia="宋体"/>
          <w:b w:val="0"/>
          <w:sz w:val="21"/>
        </w:rPr>
        <w:t xml:space="preserve">    麻醉满意后，患儿取仰卧位，常规消毒铺巾。脐环一侧作3mm、右侧上腹及下腹部行5mm切口，常规建立ＣＯ２人工气腹，压力８ｍｍＨｇ，分别置入相应大小Ｔｒｏｃａ，内置无创血管钳、腹腔镜目镜。探查腹腔,见中肠顺时针旋转，肠管复位困难，遂中转开腹。自右侧探查切口，长约5cm，依次切开入腹，探查腹腔：小肠充气欠佳，肠系膜顺时针扭转540度，回盲部位于右中上腹部，阑尾及约10厘米回肠与肠系膜根部粘连紧密，逆时针复位后，见整个结肠行走在上腹部，小肠位于右下腹，小肠长约200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充气明显，远端充气欠佳，</w:t>
      </w:r>
      <w:r>
        <w:rPr>
          <w:rFonts w:ascii="宋体" w:hAnsi="宋体" w:eastAsia="宋体"/>
          <w:b w:val="0"/>
          <w:color w:val="FF0000"/>
          <w:sz w:val="21"/>
        </w:rPr>
        <w:t>十二指肠水平段可扪及隔膜</w:t>
      </w:r>
      <w:r>
        <w:rPr>
          <w:rFonts w:ascii="宋体" w:hAnsi="宋体" w:eastAsia="宋体"/>
          <w:b w:val="0"/>
          <w:sz w:val="21"/>
        </w:rPr>
        <w:t>，切除隔膜，吻合肠管，检查无渗漏，通过良好，远端肠管充气良好，未见梗阻。内套阑尾。将回盲部及横结肠、升结肠置左侧腹部，十二指肠及空肠置右侧腹部，余肠管顺次还纳入腹。清点纱布器械无误，逐层关腹。术顺，术中失血2ml，未输血。</w:t>
      </w:r>
      <w:r>
        <w:rPr>
          <w:rFonts w:ascii="宋体" w:hAnsi="宋体" w:eastAsia="宋体"/>
          <w:b w:val="0"/>
          <w:sz w:val="21"/>
        </w:rPr>
        <w:br w:type="textWrapping"/>
      </w:r>
    </w:p>
    <w:p w14:paraId="318D92B8">
      <w:r>
        <w:t>————————————————————————</w:t>
      </w:r>
    </w:p>
    <w:p w14:paraId="362F255A">
      <w:r>
        <w:rPr>
          <w:rFonts w:ascii="宋体" w:hAnsi="宋体" w:eastAsia="宋体"/>
          <w:b/>
          <w:color w:val="2C6FBB"/>
          <w:sz w:val="22"/>
        </w:rPr>
        <w:t>患者编号 1701169</w:t>
      </w:r>
    </w:p>
    <w:p w14:paraId="29C1410B">
      <w:r>
        <w:rPr>
          <w:rFonts w:ascii="宋体" w:hAnsi="宋体" w:eastAsia="宋体"/>
          <w:b/>
          <w:color w:val="1F3864"/>
          <w:sz w:val="21"/>
        </w:rPr>
        <w:t>首台·诊断：</w:t>
      </w:r>
    </w:p>
    <w:p w14:paraId="320B8D43">
      <w:pPr>
        <w:spacing w:after="120"/>
      </w:pPr>
      <w:r>
        <w:rPr>
          <w:rFonts w:ascii="宋体" w:hAnsi="宋体" w:eastAsia="宋体"/>
          <w:b w:val="0"/>
          <w:sz w:val="21"/>
        </w:rPr>
        <w:t>肠旋转不良，肠扭转，美克尔憩室，双侧腹股沟斜疝</w:t>
      </w:r>
    </w:p>
    <w:p w14:paraId="4EC22E43">
      <w:r>
        <w:rPr>
          <w:rFonts w:ascii="宋体" w:hAnsi="宋体" w:eastAsia="宋体"/>
          <w:b/>
          <w:color w:val="1F3864"/>
          <w:sz w:val="21"/>
        </w:rPr>
        <w:t>首台·手术名称：</w:t>
      </w:r>
    </w:p>
    <w:p w14:paraId="21AACE0A">
      <w:pPr>
        <w:spacing w:after="120"/>
      </w:pPr>
      <w:r>
        <w:rPr>
          <w:rFonts w:ascii="宋体" w:hAnsi="宋体" w:eastAsia="宋体"/>
          <w:b w:val="0"/>
          <w:sz w:val="21"/>
        </w:rPr>
        <w:t>腹腔镜检查,拉德手术,[Ladd手术,]腹腔镜下肠粘连松解术,腹腔镜下小肠病损切除术,小肠吻合修正术,腹腔镜下阑尾切除术,腹腔镜下双侧腹股沟斜疝高位结扎术</w:t>
      </w:r>
    </w:p>
    <w:p w14:paraId="34F2C073">
      <w:r>
        <w:rPr>
          <w:rFonts w:ascii="宋体" w:hAnsi="宋体" w:eastAsia="宋体"/>
          <w:b/>
          <w:color w:val="1F3864"/>
          <w:sz w:val="21"/>
        </w:rPr>
        <w:t>首台·手术经过：</w:t>
      </w:r>
    </w:p>
    <w:p w14:paraId="74269FA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900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腹腔镜下见双侧鞘状突未闭，为小开口型，未见内容物，分别于双侧内环口体表投影（约最下腹横纹）处，切开皮肤、皮下2mm，特制带双2-0丝线斜疝针自切口进入腹膜外，在无创血管钳辅助下，保护好并避开输精管和血管，内环口上水平，内荷包缝合并结扎腹膜鞘状突，线结位于皮下。双侧腹膜鞘状突闭合好，检查双睾丸位于阴囊底。</w:t>
      </w:r>
      <w:r>
        <w:rPr>
          <w:rFonts w:ascii="宋体" w:hAnsi="宋体" w:eastAsia="宋体"/>
          <w:b w:val="0"/>
          <w:sz w:val="21"/>
        </w:rPr>
        <w:br w:type="textWrapping"/>
      </w:r>
      <w:r>
        <w:rPr>
          <w:rFonts w:ascii="宋体" w:hAnsi="宋体" w:eastAsia="宋体"/>
          <w:b w:val="0"/>
          <w:sz w:val="21"/>
        </w:rPr>
        <w:t>5、探查全部小肠见回盲部约30cm系膜对侧缘可见1*0.5cm美克尔憩室，超声刀切断憩室系膜，并行美克尔憩室切除，腹腔镜下可吸收线向系膜侧全层连续缝合切口至全部封闭，再回头浆肌层连续缝合包埋第一层并打结，取出缝针。整个过程中无气液溢出。</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检查腹腔无出血。注入术泰舒冲洗腹腔，海洛特预防肠粘连，关闭气腹，放尽余气，可吸收线缝合伤口，组织胶粘合皮肤，手术顺利，术毕返病房.</w:t>
      </w:r>
      <w:r>
        <w:rPr>
          <w:rFonts w:ascii="宋体" w:hAnsi="宋体" w:eastAsia="宋体"/>
          <w:b w:val="0"/>
          <w:sz w:val="21"/>
        </w:rPr>
        <w:br w:type="textWrapping"/>
      </w:r>
      <w:r>
        <w:rPr>
          <w:rFonts w:ascii="宋体" w:hAnsi="宋体" w:eastAsia="宋体"/>
          <w:b w:val="0"/>
          <w:sz w:val="21"/>
        </w:rPr>
        <w:t>7、术中出血约1ml，尿量约50ml。</w:t>
      </w:r>
    </w:p>
    <w:p w14:paraId="6E3C5B51">
      <w:r>
        <w:t>————————————————————————</w:t>
      </w:r>
    </w:p>
    <w:p w14:paraId="443FA74B">
      <w:r>
        <w:rPr>
          <w:rFonts w:ascii="宋体" w:hAnsi="宋体" w:eastAsia="宋体"/>
          <w:b/>
          <w:color w:val="2C6FBB"/>
          <w:sz w:val="22"/>
        </w:rPr>
        <w:t>患者编号 18598477</w:t>
      </w:r>
    </w:p>
    <w:p w14:paraId="59516DE6">
      <w:r>
        <w:rPr>
          <w:rFonts w:ascii="宋体" w:hAnsi="宋体" w:eastAsia="宋体"/>
          <w:b/>
          <w:color w:val="1F3864"/>
          <w:sz w:val="21"/>
        </w:rPr>
        <w:t>首台·诊断：</w:t>
      </w:r>
    </w:p>
    <w:p w14:paraId="13E2A94C">
      <w:pPr>
        <w:spacing w:after="120"/>
      </w:pPr>
      <w:r>
        <w:rPr>
          <w:rFonts w:ascii="宋体" w:hAnsi="宋体" w:eastAsia="宋体"/>
          <w:b w:val="0"/>
          <w:sz w:val="21"/>
        </w:rPr>
        <w:t>腹痛,先天性肠旋转不良,便秘,(胃窦)糜烂性胃炎(I级)</w:t>
      </w:r>
      <w:r>
        <w:rPr>
          <w:rFonts w:ascii="宋体" w:hAnsi="宋体" w:eastAsia="宋体"/>
          <w:b w:val="0"/>
          <w:sz w:val="21"/>
        </w:rPr>
        <w:br w:type="textWrapping"/>
      </w:r>
    </w:p>
    <w:p w14:paraId="40789A37">
      <w:r>
        <w:rPr>
          <w:rFonts w:ascii="宋体" w:hAnsi="宋体" w:eastAsia="宋体"/>
          <w:b/>
          <w:color w:val="1F3864"/>
          <w:sz w:val="21"/>
        </w:rPr>
        <w:t>首台·手术名称：</w:t>
      </w:r>
    </w:p>
    <w:p w14:paraId="279632A7">
      <w:pPr>
        <w:spacing w:after="120"/>
      </w:pPr>
      <w:r>
        <w:rPr>
          <w:rFonts w:ascii="宋体" w:hAnsi="宋体" w:eastAsia="宋体"/>
          <w:b w:val="0"/>
          <w:sz w:val="21"/>
        </w:rPr>
        <w:t>胃镜检查+电子结肠镜检查</w:t>
      </w:r>
      <w:r>
        <w:rPr>
          <w:rFonts w:ascii="宋体" w:hAnsi="宋体" w:eastAsia="宋体"/>
          <w:b w:val="0"/>
          <w:sz w:val="21"/>
        </w:rPr>
        <w:br w:type="textWrapping"/>
      </w:r>
      <w:r>
        <w:rPr>
          <w:rFonts w:ascii="宋体" w:hAnsi="宋体" w:eastAsia="宋体"/>
          <w:b w:val="0"/>
          <w:sz w:val="21"/>
        </w:rPr>
        <w:br w:type="textWrapping"/>
      </w:r>
    </w:p>
    <w:p w14:paraId="6D718072">
      <w:r>
        <w:rPr>
          <w:rFonts w:ascii="宋体" w:hAnsi="宋体" w:eastAsia="宋体"/>
          <w:b/>
          <w:color w:val="1F3864"/>
          <w:sz w:val="21"/>
        </w:rPr>
        <w:t>首台·手术经过：</w:t>
      </w:r>
    </w:p>
    <w:p w14:paraId="54D4595E">
      <w:pPr>
        <w:spacing w:after="120"/>
      </w:pPr>
      <w:r>
        <w:rPr>
          <w:rFonts w:ascii="宋体" w:hAnsi="宋体" w:eastAsia="宋体"/>
          <w:b w:val="0"/>
          <w:sz w:val="21"/>
        </w:rPr>
        <w:t>1.取左侧卧位，麻醉成功后经口置胃镜，检查可见胃体前壁一出血糜烂灶，胃底散在片状出血糜烂,胃窦可见粘膜红白相间、见条状样糜烂，覆盖陈旧血痂，十二指肠降部未抵达，余口咽，食管，十二指肠球部未见明显异常。</w:t>
      </w:r>
      <w:r>
        <w:rPr>
          <w:rFonts w:ascii="宋体" w:hAnsi="宋体" w:eastAsia="宋体"/>
          <w:b w:val="0"/>
          <w:sz w:val="21"/>
        </w:rPr>
        <w:br w:type="textWrapping"/>
      </w:r>
      <w:r>
        <w:rPr>
          <w:rFonts w:ascii="宋体" w:hAnsi="宋体" w:eastAsia="宋体"/>
          <w:b w:val="0"/>
          <w:sz w:val="21"/>
        </w:rPr>
        <w:t>2.更换肠镜后，经肛门置入肠镜，循腔进镜至回肠末端，肠道清洁度波士顿评分：左半结肠3分，横结肠2分，右半结肠未抵达。缓慢螺旋退镜观察肠壁，检查结肠脾区、降结肠，乙状结肠及直肠未见明显异常。肠道清洁度一般，波士顿量表评分，右半结肠1分，横结肠1分，左半结肠1分。</w:t>
      </w:r>
      <w:r>
        <w:rPr>
          <w:rFonts w:ascii="宋体" w:hAnsi="宋体" w:eastAsia="宋体"/>
          <w:b w:val="0"/>
          <w:sz w:val="21"/>
        </w:rPr>
        <w:br w:type="textWrapping"/>
      </w:r>
      <w:r>
        <w:rPr>
          <w:rFonts w:ascii="宋体" w:hAnsi="宋体" w:eastAsia="宋体"/>
          <w:b w:val="0"/>
          <w:sz w:val="21"/>
        </w:rPr>
        <w:t xml:space="preserve">                                               </w:t>
      </w:r>
    </w:p>
    <w:p w14:paraId="0D6D93D3">
      <w:r>
        <w:t>————————————————————————</w:t>
      </w:r>
    </w:p>
    <w:p w14:paraId="59C8945C">
      <w:r>
        <w:rPr>
          <w:rFonts w:ascii="宋体" w:hAnsi="宋体" w:eastAsia="宋体"/>
          <w:b/>
          <w:color w:val="2C6FBB"/>
          <w:sz w:val="22"/>
        </w:rPr>
        <w:t>患者编号 4321080</w:t>
      </w:r>
    </w:p>
    <w:p w14:paraId="685EB39E">
      <w:r>
        <w:rPr>
          <w:rFonts w:ascii="宋体" w:hAnsi="宋体" w:eastAsia="宋体"/>
          <w:b/>
          <w:color w:val="1F3864"/>
          <w:sz w:val="21"/>
        </w:rPr>
        <w:t>首台·诊断：</w:t>
      </w:r>
    </w:p>
    <w:p w14:paraId="00ABB757">
      <w:pPr>
        <w:spacing w:after="120"/>
      </w:pPr>
      <w:r>
        <w:rPr>
          <w:rFonts w:ascii="宋体" w:hAnsi="宋体" w:eastAsia="宋体"/>
          <w:b w:val="0"/>
          <w:sz w:val="21"/>
        </w:rPr>
        <w:t>后颅窝肿瘤；脑积水</w:t>
      </w:r>
      <w:r>
        <w:rPr>
          <w:rFonts w:ascii="宋体" w:hAnsi="宋体" w:eastAsia="宋体"/>
          <w:b w:val="0"/>
          <w:sz w:val="21"/>
        </w:rPr>
        <w:br w:type="textWrapping"/>
      </w:r>
    </w:p>
    <w:p w14:paraId="6668A687">
      <w:r>
        <w:rPr>
          <w:rFonts w:ascii="宋体" w:hAnsi="宋体" w:eastAsia="宋体"/>
          <w:b/>
          <w:color w:val="1F3864"/>
          <w:sz w:val="21"/>
        </w:rPr>
        <w:t>首台·手术名称：</w:t>
      </w:r>
    </w:p>
    <w:p w14:paraId="405DA030">
      <w:pPr>
        <w:spacing w:after="120"/>
      </w:pPr>
      <w:r>
        <w:rPr>
          <w:rFonts w:ascii="宋体" w:hAnsi="宋体" w:eastAsia="宋体"/>
          <w:b w:val="0"/>
          <w:sz w:val="21"/>
        </w:rPr>
        <w:t>脑室钻孔外引流术+皮瓣修整术</w:t>
      </w:r>
      <w:r>
        <w:rPr>
          <w:rFonts w:ascii="宋体" w:hAnsi="宋体" w:eastAsia="宋体"/>
          <w:b w:val="0"/>
          <w:sz w:val="21"/>
        </w:rPr>
        <w:br w:type="textWrapping"/>
      </w:r>
    </w:p>
    <w:p w14:paraId="2BFB20E8">
      <w:r>
        <w:rPr>
          <w:rFonts w:ascii="宋体" w:hAnsi="宋体" w:eastAsia="宋体"/>
          <w:b/>
          <w:color w:val="1F3864"/>
          <w:sz w:val="21"/>
        </w:rPr>
        <w:t>首台·手术经过：</w:t>
      </w:r>
    </w:p>
    <w:p w14:paraId="4CE0B07A">
      <w:pPr>
        <w:spacing w:after="120"/>
      </w:pPr>
      <w:r>
        <w:rPr>
          <w:rFonts w:ascii="宋体" w:hAnsi="宋体" w:eastAsia="宋体"/>
          <w:b w:val="0"/>
          <w:sz w:val="21"/>
        </w:rPr>
        <w:t>麻醉成功后，患儿取仰卧位，头架固定头部，常规消毒、铺巾，取中线旁开3cm左侧冠状缝前2cm标记手术切口，头部取长约3cm手术直切口，逐层切开皮肤、帽状腱膜及骨膜，显露颅骨后磨钻钻孔直径约0.7cm，用双极电凝在硬脑膜处烧灼止血，"十"字形切开硬脑膜，用脑室引流管穿刺侧脑室，进针约4cm见脑脊液涌出，粗侧压力约400mmH20，留置引流管约6cm，脑脊液引流畅，外观清亮，流出顺畅，将引流管右顶部皮下潜出固定，暂夹闭。伤口处消毒后包扎。患儿术中出血量约5ml，未输血。患儿麻醉清醒后安返病室。</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F43512C">
      <w:r>
        <w:t>————————————————————————</w:t>
      </w:r>
    </w:p>
    <w:p w14:paraId="0821CC89">
      <w:r>
        <w:rPr>
          <w:rFonts w:ascii="宋体" w:hAnsi="宋体" w:eastAsia="宋体"/>
          <w:b/>
          <w:color w:val="2C6FBB"/>
          <w:sz w:val="22"/>
        </w:rPr>
        <w:t>患者编号 3624941</w:t>
      </w:r>
    </w:p>
    <w:p w14:paraId="131463F7">
      <w:r>
        <w:rPr>
          <w:rFonts w:ascii="宋体" w:hAnsi="宋体" w:eastAsia="宋体"/>
          <w:b/>
          <w:color w:val="1F3864"/>
          <w:sz w:val="21"/>
        </w:rPr>
        <w:t>首台·诊断：</w:t>
      </w:r>
    </w:p>
    <w:p w14:paraId="0FA7374B">
      <w:pPr>
        <w:spacing w:after="120"/>
      </w:pPr>
      <w:r>
        <w:rPr>
          <w:rFonts w:ascii="宋体" w:hAnsi="宋体" w:eastAsia="宋体"/>
          <w:b w:val="0"/>
          <w:sz w:val="21"/>
        </w:rPr>
        <w:t>肠旋转不良</w:t>
      </w:r>
    </w:p>
    <w:p w14:paraId="4FB29B49">
      <w:r>
        <w:rPr>
          <w:rFonts w:ascii="宋体" w:hAnsi="宋体" w:eastAsia="宋体"/>
          <w:b/>
          <w:color w:val="1F3864"/>
          <w:sz w:val="21"/>
        </w:rPr>
        <w:t>首台·手术名称：</w:t>
      </w:r>
    </w:p>
    <w:p w14:paraId="38B68DDB">
      <w:pPr>
        <w:spacing w:after="120"/>
      </w:pPr>
      <w:r>
        <w:rPr>
          <w:rFonts w:ascii="宋体" w:hAnsi="宋体" w:eastAsia="宋体"/>
          <w:b w:val="0"/>
          <w:sz w:val="21"/>
        </w:rPr>
        <w:t>ladd'术</w:t>
      </w:r>
    </w:p>
    <w:p w14:paraId="754BFA4C">
      <w:r>
        <w:rPr>
          <w:rFonts w:ascii="宋体" w:hAnsi="宋体" w:eastAsia="宋体"/>
          <w:b/>
          <w:color w:val="1F3864"/>
          <w:sz w:val="21"/>
        </w:rPr>
        <w:t>首台·手术经过：</w:t>
      </w:r>
    </w:p>
    <w:p w14:paraId="1DE1BEFA">
      <w:pPr>
        <w:spacing w:after="120"/>
      </w:pPr>
      <w:r>
        <w:rPr>
          <w:rFonts w:ascii="宋体" w:hAnsi="宋体" w:eastAsia="宋体"/>
          <w:b w:val="0"/>
          <w:sz w:val="21"/>
        </w:rPr>
        <w:t>1．麻醉满意后，患儿取仰卧位，常规消毒铺巾。2．自右侧探查切口，长约4cm，依次切开入腹，探查腹腔：见中肠顺时针旋转180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1ml，未输血，手术顺利，术毕</w:t>
      </w:r>
    </w:p>
    <w:p w14:paraId="0DD8D6B6">
      <w:r>
        <w:t>————————————————————————</w:t>
      </w:r>
    </w:p>
    <w:p w14:paraId="2B2EF2DD">
      <w:r>
        <w:rPr>
          <w:rFonts w:ascii="宋体" w:hAnsi="宋体" w:eastAsia="宋体"/>
          <w:b/>
          <w:color w:val="2C6FBB"/>
          <w:sz w:val="22"/>
        </w:rPr>
        <w:t>患者编号 5168475</w:t>
      </w:r>
    </w:p>
    <w:p w14:paraId="7AE371CB">
      <w:r>
        <w:rPr>
          <w:rFonts w:ascii="宋体" w:hAnsi="宋体" w:eastAsia="宋体"/>
          <w:b/>
          <w:color w:val="1F3864"/>
          <w:sz w:val="21"/>
        </w:rPr>
        <w:t>首台·诊断：</w:t>
      </w:r>
    </w:p>
    <w:p w14:paraId="62A9DF12">
      <w:pPr>
        <w:spacing w:after="120"/>
      </w:pPr>
      <w:r>
        <w:rPr>
          <w:rFonts w:ascii="宋体" w:hAnsi="宋体" w:eastAsia="宋体"/>
          <w:b w:val="0"/>
          <w:sz w:val="21"/>
        </w:rPr>
        <w:t>先天性肠旋转不良</w:t>
      </w:r>
    </w:p>
    <w:p w14:paraId="08C5FAAF">
      <w:r>
        <w:rPr>
          <w:rFonts w:ascii="宋体" w:hAnsi="宋体" w:eastAsia="宋体"/>
          <w:b/>
          <w:color w:val="1F3864"/>
          <w:sz w:val="21"/>
        </w:rPr>
        <w:t>首台·手术名称：</w:t>
      </w:r>
    </w:p>
    <w:p w14:paraId="36421760">
      <w:pPr>
        <w:spacing w:after="120"/>
      </w:pPr>
      <w:r>
        <w:rPr>
          <w:rFonts w:ascii="宋体" w:hAnsi="宋体" w:eastAsia="宋体"/>
          <w:b w:val="0"/>
          <w:sz w:val="21"/>
        </w:rPr>
        <w:t>腹腔镜Ladd's术</w:t>
      </w:r>
    </w:p>
    <w:p w14:paraId="5EC362D3">
      <w:r>
        <w:rPr>
          <w:rFonts w:ascii="宋体" w:hAnsi="宋体" w:eastAsia="宋体"/>
          <w:b/>
          <w:color w:val="1F3864"/>
          <w:sz w:val="21"/>
        </w:rPr>
        <w:t>首台·手术经过：</w:t>
      </w:r>
    </w:p>
    <w:p w14:paraId="274C7E0C">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2、首先在脐窝内行纵行切开3mm，开放式置入3mm Trocar 形成人工气腹，气腹压力8mmHg，再分别于右上腹肋缘下及右脐旁腹直肌外缘处置入3mm Trocar。</w:t>
      </w:r>
      <w:r>
        <w:rPr>
          <w:rFonts w:ascii="宋体" w:hAnsi="宋体" w:eastAsia="宋体"/>
          <w:b w:val="0"/>
          <w:sz w:val="21"/>
        </w:rPr>
        <w:br w:type="textWrapping"/>
      </w:r>
      <w:r>
        <w:rPr>
          <w:rFonts w:ascii="宋体" w:hAnsi="宋体" w:eastAsia="宋体"/>
          <w:b w:val="0"/>
          <w:sz w:val="21"/>
        </w:rPr>
        <w:t>3、探查腹腔：见中肠顺时针旋转360度，空肠起始段与肠系膜粘连，位于脊柱偏右侧，十二指肠可见ladd's瓣覆盖，回盲部位于右侧中上腹部。肠管血运良好。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4、逆时针旋转复位中肠，松解ladd's板，拉直十二指肠。松解空肠部粘连，摊平小肠系膜，系膜宽度约4cm。探查十二指肠通畅，未发现异常。</w:t>
      </w:r>
      <w:r>
        <w:rPr>
          <w:rFonts w:ascii="宋体" w:hAnsi="宋体" w:eastAsia="宋体"/>
          <w:b w:val="0"/>
          <w:sz w:val="21"/>
        </w:rPr>
        <w:br w:type="textWrapping"/>
      </w:r>
      <w:r>
        <w:rPr>
          <w:rFonts w:ascii="宋体" w:hAnsi="宋体" w:eastAsia="宋体"/>
          <w:b w:val="0"/>
          <w:sz w:val="21"/>
        </w:rPr>
        <w:t>5、超声刀切断阑尾系膜，在距阑尾根部约0.5cm处结扎并切除阑尾。</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6、将回盲部及横结肠、升结肠置左侧腹部，十二指肠及空肠置右侧腹部。腹腔内注入透明质酸钠一支预防肠粘连。检查腹腔无出血。</w:t>
      </w:r>
      <w:r>
        <w:rPr>
          <w:rFonts w:ascii="宋体" w:hAnsi="宋体" w:eastAsia="宋体"/>
          <w:b w:val="0"/>
          <w:sz w:val="21"/>
        </w:rPr>
        <w:br w:type="textWrapping"/>
      </w:r>
      <w:r>
        <w:rPr>
          <w:rFonts w:ascii="宋体" w:hAnsi="宋体" w:eastAsia="宋体"/>
          <w:b w:val="0"/>
          <w:sz w:val="21"/>
        </w:rPr>
        <w:t>7、清点纱布器械无误，放出腹腔残气，拔出Trocar，对合伤口皮肤，医用组织胶粘合并包扎。</w:t>
      </w:r>
      <w:r>
        <w:rPr>
          <w:rFonts w:ascii="宋体" w:hAnsi="宋体" w:eastAsia="宋体"/>
          <w:b w:val="0"/>
          <w:sz w:val="21"/>
        </w:rPr>
        <w:br w:type="textWrapping"/>
      </w:r>
      <w:r>
        <w:rPr>
          <w:rFonts w:ascii="宋体" w:hAnsi="宋体" w:eastAsia="宋体"/>
          <w:b w:val="0"/>
          <w:sz w:val="21"/>
        </w:rPr>
        <w:t>8、手术过程顺利，术中出血约0.5ml，未输血，尿量约50ml，术后患儿安返病房。</w:t>
      </w:r>
    </w:p>
    <w:p w14:paraId="1812C887">
      <w:r>
        <w:t>————————————————————————</w:t>
      </w:r>
    </w:p>
    <w:p w14:paraId="3DC135CC">
      <w:r>
        <w:rPr>
          <w:rFonts w:ascii="宋体" w:hAnsi="宋体" w:eastAsia="宋体"/>
          <w:b/>
          <w:color w:val="2C6FBB"/>
          <w:sz w:val="22"/>
        </w:rPr>
        <w:t>患者编号 639813</w:t>
      </w:r>
    </w:p>
    <w:p w14:paraId="3243FF55">
      <w:r>
        <w:rPr>
          <w:rFonts w:ascii="宋体" w:hAnsi="宋体" w:eastAsia="宋体"/>
          <w:b/>
          <w:color w:val="1F3864"/>
          <w:sz w:val="21"/>
        </w:rPr>
        <w:t>首台·诊断：</w:t>
      </w:r>
    </w:p>
    <w:p w14:paraId="242864D9">
      <w:pPr>
        <w:spacing w:after="120"/>
      </w:pPr>
      <w:r>
        <w:rPr>
          <w:rFonts w:ascii="宋体" w:hAnsi="宋体" w:eastAsia="宋体"/>
          <w:b w:val="0"/>
          <w:sz w:val="21"/>
        </w:rPr>
        <w:t>先天性肠旋转不良，双侧腹股沟斜疝</w:t>
      </w:r>
    </w:p>
    <w:p w14:paraId="1E51AE70">
      <w:r>
        <w:rPr>
          <w:rFonts w:ascii="宋体" w:hAnsi="宋体" w:eastAsia="宋体"/>
          <w:b/>
          <w:color w:val="1F3864"/>
          <w:sz w:val="21"/>
        </w:rPr>
        <w:t>首台·手术名称：</w:t>
      </w:r>
    </w:p>
    <w:p w14:paraId="4E7DEB74">
      <w:pPr>
        <w:spacing w:after="120"/>
      </w:pPr>
      <w:r>
        <w:rPr>
          <w:rFonts w:ascii="宋体" w:hAnsi="宋体" w:eastAsia="宋体"/>
          <w:b w:val="0"/>
          <w:sz w:val="21"/>
        </w:rPr>
        <w:t>小肠扭转复位术,大肠扭转复位术,腹腔镜下肠粘连松解术,腹腔镜下阑尾切除术,腹腔镜下双侧腹股沟斜疝高位结扎术,腹腔镜检查</w:t>
      </w:r>
    </w:p>
    <w:p w14:paraId="415D9F95">
      <w:r>
        <w:rPr>
          <w:rFonts w:ascii="宋体" w:hAnsi="宋体" w:eastAsia="宋体"/>
          <w:b/>
          <w:color w:val="1F3864"/>
          <w:sz w:val="21"/>
        </w:rPr>
        <w:t>首台·手术经过：</w:t>
      </w:r>
    </w:p>
    <w:p w14:paraId="580CCB29">
      <w:pPr>
        <w:spacing w:after="120"/>
      </w:pPr>
      <w:r>
        <w:rPr>
          <w:rFonts w:ascii="宋体" w:hAnsi="宋体" w:eastAsia="宋体"/>
          <w:b w:val="0"/>
          <w:sz w:val="21"/>
        </w:rPr>
        <w:t>1.麻醉满意后，患儿取仰卧位，常规消毒铺巾2.在脐旁两侧、以及锁骨中线脐上2CM的腹部上置入3mm的trocar,置入腹腔镜，探查腹腔：肠系膜扭转，回盲部位于中上腹部，小肠未充气。3.腹腔镜下逆时针复位小肠，共复位540度。分离十二指肠处粘连。分离空肠起始部与回盲部的粘连，摊平系膜。直至可将回盲部置以及升结肠置于左侧腹部。4.结扎阑尾系膜，切除阑尾。5.患儿双侧鞘状突未闭，行腹腔镜下双侧鞘状突高位结扎。6.术瑞吉冲洗腹腔，无出血。撤除气腹。医用胶粘闭伤口。手术经过顺利，术后安返病房。</w:t>
      </w:r>
    </w:p>
    <w:p w14:paraId="4B90CFF2">
      <w:r>
        <w:t>————————————————————————</w:t>
      </w:r>
    </w:p>
    <w:p w14:paraId="5FFD6589">
      <w:r>
        <w:rPr>
          <w:rFonts w:ascii="宋体" w:hAnsi="宋体" w:eastAsia="宋体"/>
          <w:b/>
          <w:color w:val="2C6FBB"/>
          <w:sz w:val="22"/>
        </w:rPr>
        <w:t>患者编号 5962326</w:t>
      </w:r>
    </w:p>
    <w:p w14:paraId="3EBC2132">
      <w:r>
        <w:rPr>
          <w:rFonts w:ascii="宋体" w:hAnsi="宋体" w:eastAsia="宋体"/>
          <w:b/>
          <w:color w:val="1F3864"/>
          <w:sz w:val="21"/>
        </w:rPr>
        <w:t>首台·诊断：</w:t>
      </w:r>
    </w:p>
    <w:p w14:paraId="73A768EB">
      <w:pPr>
        <w:spacing w:after="120"/>
      </w:pPr>
      <w:r>
        <w:rPr>
          <w:rFonts w:ascii="宋体" w:hAnsi="宋体" w:eastAsia="宋体"/>
          <w:b w:val="0"/>
          <w:sz w:val="21"/>
        </w:rPr>
        <w:t>先天性肠旋转不良</w:t>
      </w:r>
    </w:p>
    <w:p w14:paraId="6107CAEA">
      <w:r>
        <w:rPr>
          <w:rFonts w:ascii="宋体" w:hAnsi="宋体" w:eastAsia="宋体"/>
          <w:b/>
          <w:color w:val="1F3864"/>
          <w:sz w:val="21"/>
        </w:rPr>
        <w:t>首台·手术名称：</w:t>
      </w:r>
    </w:p>
    <w:p w14:paraId="3A4D9284">
      <w:pPr>
        <w:spacing w:after="120"/>
      </w:pPr>
      <w:r>
        <w:rPr>
          <w:rFonts w:ascii="宋体" w:hAnsi="宋体" w:eastAsia="宋体"/>
          <w:b w:val="0"/>
          <w:sz w:val="21"/>
        </w:rPr>
        <w:t>腹腔镜Ladds'术</w:t>
      </w:r>
    </w:p>
    <w:p w14:paraId="6923582E">
      <w:r>
        <w:rPr>
          <w:rFonts w:ascii="宋体" w:hAnsi="宋体" w:eastAsia="宋体"/>
          <w:b/>
          <w:color w:val="1F3864"/>
          <w:sz w:val="21"/>
        </w:rPr>
        <w:t>首台·手术经过：</w:t>
      </w:r>
    </w:p>
    <w:p w14:paraId="4F7BB5D5">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脐环一侧作3mm、右侧上腹及下腹部行5mm切口，常规建立ＣＯ２人工气腹，压力８ｍｍＨｇ，分别置入相应大小Ｔｒｏｃａ，内置无创血管钳、腹腔镜目镜。探查腹腔：见中肠顺时针旋转360度，空肠起始段与肠系膜粘连，位于脊柱偏右侧，十二指肠可见ladd's瓣覆盖，回盲部位于右侧中上腹部。小肠血运良好，颜色红润，未见明显穿孔及坏死。</w:t>
      </w:r>
      <w:r>
        <w:rPr>
          <w:rFonts w:ascii="宋体" w:hAnsi="宋体" w:eastAsia="宋体"/>
          <w:b w:val="0"/>
          <w:sz w:val="21"/>
        </w:rPr>
        <w:br w:type="textWrapping"/>
      </w:r>
      <w:r>
        <w:rPr>
          <w:rFonts w:ascii="宋体" w:hAnsi="宋体" w:eastAsia="宋体"/>
          <w:b w:val="0"/>
          <w:sz w:val="21"/>
        </w:rPr>
        <w:t>3．逆时针旋转复位中肠，复位，切除阑尾。松解ladd's板，拉直十二指肠。松解空肠部粘连，摊平小肠系膜，系膜宽度约４cm。探查十二指肠通畅，未发现异常。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5、检查腹腔无出血、留置术泰舒一支预防肠粘连，术毕放出腹腔残气，拔出两Ｔｒｏｃａ，对合伤口皮肤，组织胶粘合并包扎，术毕安返病房。术中出血约1ml，尿量约30ml，未输血。</w:t>
      </w:r>
    </w:p>
    <w:p w14:paraId="278DB5F5">
      <w:r>
        <w:t>————————————————————————</w:t>
      </w:r>
    </w:p>
    <w:p w14:paraId="1CB992C3">
      <w:r>
        <w:rPr>
          <w:rFonts w:ascii="宋体" w:hAnsi="宋体" w:eastAsia="宋体"/>
          <w:b/>
          <w:color w:val="2C6FBB"/>
          <w:sz w:val="22"/>
        </w:rPr>
        <w:t>患者编号 36172193</w:t>
      </w:r>
    </w:p>
    <w:p w14:paraId="2362074B">
      <w:r>
        <w:rPr>
          <w:rFonts w:ascii="宋体" w:hAnsi="宋体" w:eastAsia="宋体"/>
          <w:b/>
          <w:color w:val="1F3864"/>
          <w:sz w:val="21"/>
        </w:rPr>
        <w:t>首台·诊断：</w:t>
      </w:r>
    </w:p>
    <w:p w14:paraId="179006B8">
      <w:pPr>
        <w:spacing w:after="120"/>
      </w:pPr>
      <w:r>
        <w:rPr>
          <w:rFonts w:ascii="宋体" w:hAnsi="宋体" w:eastAsia="宋体"/>
          <w:b w:val="0"/>
          <w:sz w:val="21"/>
        </w:rPr>
        <w:t>先天性肠旋转不良,肠扭转</w:t>
      </w:r>
      <w:r>
        <w:rPr>
          <w:rFonts w:ascii="宋体" w:hAnsi="宋体" w:eastAsia="宋体"/>
          <w:b w:val="0"/>
          <w:sz w:val="21"/>
        </w:rPr>
        <w:br w:type="textWrapping"/>
      </w:r>
    </w:p>
    <w:p w14:paraId="43F7A203">
      <w:r>
        <w:rPr>
          <w:rFonts w:ascii="宋体" w:hAnsi="宋体" w:eastAsia="宋体"/>
          <w:b/>
          <w:color w:val="1F3864"/>
          <w:sz w:val="21"/>
        </w:rPr>
        <w:t>首台·手术名称：</w:t>
      </w:r>
    </w:p>
    <w:p w14:paraId="08D977B3">
      <w:pPr>
        <w:spacing w:after="120"/>
      </w:pPr>
      <w:r>
        <w:rPr>
          <w:rFonts w:ascii="宋体" w:hAnsi="宋体" w:eastAsia="宋体"/>
          <w:b w:val="0"/>
          <w:sz w:val="21"/>
        </w:rPr>
        <w:t>腹腔镜下拉德手术（Ladd's）+腹腔镜下小肠扭转复位术+腹腔镜下附带阑尾切除术</w:t>
      </w:r>
      <w:r>
        <w:rPr>
          <w:rFonts w:ascii="宋体" w:hAnsi="宋体" w:eastAsia="宋体"/>
          <w:b w:val="0"/>
          <w:sz w:val="21"/>
        </w:rPr>
        <w:br w:type="textWrapping"/>
      </w:r>
      <w:r>
        <w:rPr>
          <w:rFonts w:ascii="宋体" w:hAnsi="宋体" w:eastAsia="宋体"/>
          <w:b w:val="0"/>
          <w:sz w:val="21"/>
        </w:rPr>
        <w:br w:type="textWrapping"/>
      </w:r>
    </w:p>
    <w:p w14:paraId="2EF396DC">
      <w:r>
        <w:rPr>
          <w:rFonts w:ascii="宋体" w:hAnsi="宋体" w:eastAsia="宋体"/>
          <w:b/>
          <w:color w:val="1F3864"/>
          <w:sz w:val="21"/>
        </w:rPr>
        <w:t>首台·手术经过：</w:t>
      </w:r>
    </w:p>
    <w:p w14:paraId="4FF57A54">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4、将回盲部及横结肠、升结肠置左侧腹部，十二指肠及空肠置右侧腹部。检查腹腔无出血。腹腔冲洗解除气腹，5-0恒生可吸收线缝合伤口皮下，组织胶粘合皮肤，手术顺利，术毕返复苏室.</w:t>
      </w:r>
      <w:r>
        <w:rPr>
          <w:rFonts w:ascii="宋体" w:hAnsi="宋体" w:eastAsia="宋体"/>
          <w:b w:val="0"/>
          <w:sz w:val="21"/>
        </w:rPr>
        <w:br w:type="textWrapping"/>
      </w:r>
      <w:r>
        <w:rPr>
          <w:rFonts w:ascii="宋体" w:hAnsi="宋体" w:eastAsia="宋体"/>
          <w:b w:val="0"/>
          <w:sz w:val="21"/>
        </w:rPr>
        <w:t>5、术中出血约1ml，尿量未记。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14A1FE5">
      <w:r>
        <w:t>————————————————————————</w:t>
      </w:r>
    </w:p>
    <w:p w14:paraId="57B22A17">
      <w:r>
        <w:rPr>
          <w:rFonts w:ascii="宋体" w:hAnsi="宋体" w:eastAsia="宋体"/>
          <w:b/>
          <w:color w:val="2C6FBB"/>
          <w:sz w:val="22"/>
        </w:rPr>
        <w:t>患者编号 2711129</w:t>
      </w:r>
    </w:p>
    <w:p w14:paraId="761CB5FC">
      <w:r>
        <w:rPr>
          <w:rFonts w:ascii="宋体" w:hAnsi="宋体" w:eastAsia="宋体"/>
          <w:b/>
          <w:color w:val="1F3864"/>
          <w:sz w:val="21"/>
        </w:rPr>
        <w:t>首台·诊断：</w:t>
      </w:r>
    </w:p>
    <w:p w14:paraId="2E479526">
      <w:pPr>
        <w:spacing w:after="120"/>
      </w:pPr>
      <w:r>
        <w:rPr>
          <w:rFonts w:ascii="宋体" w:hAnsi="宋体" w:eastAsia="宋体"/>
          <w:b w:val="0"/>
          <w:sz w:val="21"/>
        </w:rPr>
        <w:t>肠扭转，肠坏死，先天性肠旋转不良，弥漫性腹膜炎，脓毒血症</w:t>
      </w:r>
    </w:p>
    <w:p w14:paraId="18B66044">
      <w:r>
        <w:rPr>
          <w:rFonts w:ascii="宋体" w:hAnsi="宋体" w:eastAsia="宋体"/>
          <w:b/>
          <w:color w:val="1F3864"/>
          <w:sz w:val="21"/>
        </w:rPr>
        <w:t>首台·手术名称：</w:t>
      </w:r>
    </w:p>
    <w:p w14:paraId="0169342D">
      <w:pPr>
        <w:spacing w:after="120"/>
      </w:pPr>
      <w:r>
        <w:rPr>
          <w:rFonts w:ascii="宋体" w:hAnsi="宋体" w:eastAsia="宋体"/>
          <w:b w:val="0"/>
          <w:sz w:val="21"/>
        </w:rPr>
        <w:t>开腹探查术,小肠扭转复位术</w:t>
      </w:r>
    </w:p>
    <w:p w14:paraId="5A2FD249">
      <w:r>
        <w:rPr>
          <w:rFonts w:ascii="宋体" w:hAnsi="宋体" w:eastAsia="宋体"/>
          <w:b/>
          <w:color w:val="1F3864"/>
          <w:sz w:val="21"/>
        </w:rPr>
        <w:t>首台·手术经过：</w:t>
      </w:r>
    </w:p>
    <w:p w14:paraId="129C863F">
      <w:pPr>
        <w:spacing w:after="120"/>
      </w:pPr>
      <w:r>
        <w:rPr>
          <w:rFonts w:ascii="宋体" w:hAnsi="宋体" w:eastAsia="宋体"/>
          <w:b w:val="0"/>
          <w:sz w:val="21"/>
        </w:rPr>
        <w:t>1.麻醉满意后，患儿取仰卧位，常规消毒铺巾。2.经右侧横切口，依次切开入腹，探查腹腔：腹腔内有暗红色浑浊腹水约15Ml，粪臭味，小肠系膜根部扭转720度，回盲部位于中腹部，空肠起始部与回盲部有粘连。全段小肠发黑，肠壁溶解，坏死。肠壁上广泛覆盖脓苔。</w:t>
      </w:r>
      <w:r>
        <w:rPr>
          <w:rFonts w:ascii="宋体" w:hAnsi="宋体" w:eastAsia="宋体"/>
          <w:b w:val="0"/>
          <w:sz w:val="21"/>
        </w:rPr>
        <w:br w:type="textWrapping"/>
      </w:r>
      <w:r>
        <w:rPr>
          <w:rFonts w:ascii="宋体" w:hAnsi="宋体" w:eastAsia="宋体"/>
          <w:b w:val="0"/>
          <w:sz w:val="21"/>
        </w:rPr>
        <w:t>3.逆时针720度复位肠系膜，空肠起始部以及回肠仍呈坏死，肠壁溶解状。全段小肠约125cm，但仅残留距离回盲部约5cm的末端回肠肠壁血运尚可。术中请家属至手术室，告知其术中病情后，家属选择放弃手术治疗。4.减压肠管。逐层关腹。术毕返新生儿内科病房。</w:t>
      </w:r>
    </w:p>
    <w:p w14:paraId="58E04999">
      <w:r>
        <w:t>————————————————————————</w:t>
      </w:r>
    </w:p>
    <w:p w14:paraId="15FB10AC">
      <w:r>
        <w:rPr>
          <w:rFonts w:ascii="宋体" w:hAnsi="宋体" w:eastAsia="宋体"/>
          <w:b/>
          <w:color w:val="2C6FBB"/>
          <w:sz w:val="22"/>
        </w:rPr>
        <w:t>患者编号 235341</w:t>
      </w:r>
    </w:p>
    <w:p w14:paraId="0CA411DE">
      <w:r>
        <w:rPr>
          <w:rFonts w:ascii="宋体" w:hAnsi="宋体" w:eastAsia="宋体"/>
          <w:b/>
          <w:color w:val="1F3864"/>
          <w:sz w:val="21"/>
        </w:rPr>
        <w:t>首台·诊断：</w:t>
      </w:r>
    </w:p>
    <w:p w14:paraId="2C68B856">
      <w:pPr>
        <w:spacing w:after="120"/>
      </w:pPr>
      <w:r>
        <w:rPr>
          <w:rFonts w:ascii="宋体" w:hAnsi="宋体" w:eastAsia="宋体"/>
          <w:b w:val="0"/>
          <w:sz w:val="21"/>
        </w:rPr>
        <w:t>新生儿胃穿孔，先天性肠旋转不良，脓毒血症，感染性休克</w:t>
      </w:r>
    </w:p>
    <w:p w14:paraId="4E8B6CE7">
      <w:r>
        <w:rPr>
          <w:rFonts w:ascii="宋体" w:hAnsi="宋体" w:eastAsia="宋体"/>
          <w:b/>
          <w:color w:val="1F3864"/>
          <w:sz w:val="21"/>
        </w:rPr>
        <w:t>首台·手术名称：</w:t>
      </w:r>
    </w:p>
    <w:p w14:paraId="20E0C474">
      <w:pPr>
        <w:spacing w:after="120"/>
      </w:pPr>
      <w:r>
        <w:rPr>
          <w:rFonts w:ascii="宋体" w:hAnsi="宋体" w:eastAsia="宋体"/>
          <w:b w:val="0"/>
          <w:sz w:val="21"/>
        </w:rPr>
        <w:t>胃病损切除术,胃修补术,小肠扭转复位术,大肠扭转复位术,腹腔冲洗检查,腹腔镜下肠粘连松解术,附带阑尾切除术,经皮腹部引流术</w:t>
      </w:r>
    </w:p>
    <w:p w14:paraId="0AE624E9">
      <w:r>
        <w:rPr>
          <w:rFonts w:ascii="宋体" w:hAnsi="宋体" w:eastAsia="宋体"/>
          <w:b/>
          <w:color w:val="1F3864"/>
          <w:sz w:val="21"/>
        </w:rPr>
        <w:t>首台·手术经过：</w:t>
      </w:r>
    </w:p>
    <w:p w14:paraId="7C7E3AD0">
      <w:pPr>
        <w:spacing w:after="120"/>
      </w:pPr>
      <w:r>
        <w:rPr>
          <w:rFonts w:ascii="宋体" w:hAnsi="宋体" w:eastAsia="宋体"/>
          <w:b w:val="0"/>
          <w:sz w:val="21"/>
        </w:rPr>
        <w:t>1．麻醉满意后，患儿取仰卧位，常规消毒铺巾。2．自右侧探查切口，长约4cm，依次切开入腹，见腹腔内大量黄色粪水，腹腔粘连明显，吸尽腹腔粪水，温盐水冲洗腹腔，探查腹腔：见中肠顺时针旋转360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检查全部小肠及结肠未见明显穿孔，继续探查见胃大弯处可见直径3cm穿孔，上方接近喷门处，部分胃壁肌层菲薄，切除坏死及菲薄胃壁达正常边缘，修补缺损胃壁，向胃内注入气体未见漏气，猪源性纤维蛋白涂抹于吻合口处,将回盲部及横结肠、升结肠置左侧腹部，十二指肠及空肠置右侧腹部，余肠管顺次还纳入腹腔。</w:t>
      </w:r>
      <w:r>
        <w:rPr>
          <w:rFonts w:ascii="宋体" w:hAnsi="宋体" w:eastAsia="宋体"/>
          <w:b w:val="0"/>
          <w:sz w:val="21"/>
        </w:rPr>
        <w:br w:type="textWrapping"/>
      </w:r>
      <w:r>
        <w:rPr>
          <w:rFonts w:ascii="宋体" w:hAnsi="宋体" w:eastAsia="宋体"/>
          <w:b w:val="0"/>
          <w:sz w:val="21"/>
        </w:rPr>
        <w:t>6.生理盐水继续冲洗腹腔，右下腹置腹腔引流管一根，术泰舒冲洗腹腔，内置透明质酸钠于腹腔预防粘连。</w:t>
      </w:r>
      <w:r>
        <w:rPr>
          <w:rFonts w:ascii="宋体" w:hAnsi="宋体" w:eastAsia="宋体"/>
          <w:b w:val="0"/>
          <w:sz w:val="21"/>
        </w:rPr>
        <w:br w:type="textWrapping"/>
      </w:r>
      <w:r>
        <w:rPr>
          <w:rFonts w:ascii="宋体" w:hAnsi="宋体" w:eastAsia="宋体"/>
          <w:b w:val="0"/>
          <w:sz w:val="21"/>
        </w:rPr>
        <w:t>7.清点纱布器械无误，逐层关腹，缝合伤口，组织胶粘合皮肤，术中失血10ml，未输血，手术顺利，术毕.</w:t>
      </w:r>
    </w:p>
    <w:p w14:paraId="727AAD9F">
      <w:r>
        <w:t>————————————————————————</w:t>
      </w:r>
    </w:p>
    <w:p w14:paraId="2DCDC22D">
      <w:r>
        <w:rPr>
          <w:rFonts w:ascii="宋体" w:hAnsi="宋体" w:eastAsia="宋体"/>
          <w:b/>
          <w:color w:val="2C6FBB"/>
          <w:sz w:val="22"/>
        </w:rPr>
        <w:t>患者编号 6126164</w:t>
      </w:r>
    </w:p>
    <w:p w14:paraId="0EEACBFD">
      <w:r>
        <w:rPr>
          <w:rFonts w:ascii="宋体" w:hAnsi="宋体" w:eastAsia="宋体"/>
          <w:b/>
          <w:color w:val="1F3864"/>
          <w:sz w:val="21"/>
        </w:rPr>
        <w:t>首台·诊断：</w:t>
      </w:r>
    </w:p>
    <w:p w14:paraId="0CB0A5F0">
      <w:pPr>
        <w:spacing w:after="120"/>
      </w:pPr>
      <w:r>
        <w:rPr>
          <w:rFonts w:ascii="宋体" w:hAnsi="宋体" w:eastAsia="宋体"/>
          <w:b w:val="0"/>
          <w:sz w:val="21"/>
        </w:rPr>
        <w:t>先天性肠旋转不良</w:t>
      </w:r>
    </w:p>
    <w:p w14:paraId="6C3F13FF">
      <w:r>
        <w:rPr>
          <w:rFonts w:ascii="宋体" w:hAnsi="宋体" w:eastAsia="宋体"/>
          <w:b/>
          <w:color w:val="1F3864"/>
          <w:sz w:val="21"/>
        </w:rPr>
        <w:t>首台·手术名称：</w:t>
      </w:r>
    </w:p>
    <w:p w14:paraId="3758494F">
      <w:pPr>
        <w:spacing w:after="120"/>
      </w:pPr>
      <w:r>
        <w:rPr>
          <w:rFonts w:ascii="宋体" w:hAnsi="宋体" w:eastAsia="宋体"/>
          <w:b w:val="0"/>
          <w:sz w:val="21"/>
        </w:rPr>
        <w:t>Ladd's术</w:t>
      </w:r>
    </w:p>
    <w:p w14:paraId="7BDBA7D7">
      <w:r>
        <w:rPr>
          <w:rFonts w:ascii="宋体" w:hAnsi="宋体" w:eastAsia="宋体"/>
          <w:b/>
          <w:color w:val="1F3864"/>
          <w:sz w:val="21"/>
        </w:rPr>
        <w:t>首台·手术经过：</w:t>
      </w:r>
    </w:p>
    <w:p w14:paraId="60FEEAED">
      <w:pPr>
        <w:spacing w:after="120"/>
      </w:pPr>
      <w:r>
        <w:rPr>
          <w:rFonts w:ascii="宋体" w:hAnsi="宋体" w:eastAsia="宋体"/>
          <w:b w:val="0"/>
          <w:sz w:val="21"/>
        </w:rPr>
        <w:t>1．麻醉满意后，患儿取仰卧位，常规消毒铺巾。2．自右侧探查切口，长约4cm，依次切开入腹，探查腹腔：见中肠顺时针旋转480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3ml，未输血，手术顺利，术毕</w:t>
      </w:r>
    </w:p>
    <w:p w14:paraId="21F87C57">
      <w:r>
        <w:t>————————————————————————</w:t>
      </w:r>
    </w:p>
    <w:p w14:paraId="2A6F201B">
      <w:r>
        <w:rPr>
          <w:rFonts w:ascii="宋体" w:hAnsi="宋体" w:eastAsia="宋体"/>
          <w:b/>
          <w:color w:val="2C6FBB"/>
          <w:sz w:val="22"/>
        </w:rPr>
        <w:t>患者编号 1639959</w:t>
      </w:r>
    </w:p>
    <w:p w14:paraId="1981F9DC">
      <w:r>
        <w:rPr>
          <w:rFonts w:ascii="宋体" w:hAnsi="宋体" w:eastAsia="宋体"/>
          <w:b/>
          <w:color w:val="1F3864"/>
          <w:sz w:val="21"/>
        </w:rPr>
        <w:t>首台·诊断：</w:t>
      </w:r>
    </w:p>
    <w:p w14:paraId="5FCD77F1">
      <w:pPr>
        <w:spacing w:after="120"/>
      </w:pPr>
      <w:r>
        <w:rPr>
          <w:rFonts w:ascii="宋体" w:hAnsi="宋体" w:eastAsia="宋体"/>
          <w:b w:val="0"/>
          <w:sz w:val="21"/>
        </w:rPr>
        <w:t>先天性肠旋转不良，双腹股沟斜疝</w:t>
      </w:r>
    </w:p>
    <w:p w14:paraId="22637165">
      <w:r>
        <w:rPr>
          <w:rFonts w:ascii="宋体" w:hAnsi="宋体" w:eastAsia="宋体"/>
          <w:b/>
          <w:color w:val="1F3864"/>
          <w:sz w:val="21"/>
        </w:rPr>
        <w:t>首台·手术名称：</w:t>
      </w:r>
    </w:p>
    <w:p w14:paraId="5D9E921F">
      <w:pPr>
        <w:spacing w:after="120"/>
      </w:pPr>
      <w:r>
        <w:rPr>
          <w:rFonts w:ascii="宋体" w:hAnsi="宋体" w:eastAsia="宋体"/>
          <w:b w:val="0"/>
          <w:sz w:val="21"/>
        </w:rPr>
        <w:t>腹腔镜Ladd’s、双疝环高扎术</w:t>
      </w:r>
    </w:p>
    <w:p w14:paraId="4B263742">
      <w:r>
        <w:rPr>
          <w:rFonts w:ascii="宋体" w:hAnsi="宋体" w:eastAsia="宋体"/>
          <w:b/>
          <w:color w:val="1F3864"/>
          <w:sz w:val="21"/>
        </w:rPr>
        <w:t>首台·手术经过：</w:t>
      </w:r>
    </w:p>
    <w:p w14:paraId="154F4A09">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探查见双侧腹膜鞘状突未闭，大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３.探查见小肠及肠系膜顺时针旋转约360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5531B83F">
      <w:r>
        <w:t>————————————————————————</w:t>
      </w:r>
    </w:p>
    <w:p w14:paraId="37A695F4">
      <w:r>
        <w:rPr>
          <w:rFonts w:ascii="宋体" w:hAnsi="宋体" w:eastAsia="宋体"/>
          <w:b/>
          <w:color w:val="2C6FBB"/>
          <w:sz w:val="22"/>
        </w:rPr>
        <w:t>患者编号 3693763</w:t>
      </w:r>
    </w:p>
    <w:p w14:paraId="5D5EF303">
      <w:r>
        <w:rPr>
          <w:rFonts w:ascii="宋体" w:hAnsi="宋体" w:eastAsia="宋体"/>
          <w:b/>
          <w:color w:val="1F3864"/>
          <w:sz w:val="21"/>
        </w:rPr>
        <w:t>首台·诊断：</w:t>
      </w:r>
    </w:p>
    <w:p w14:paraId="7A7925AF">
      <w:pPr>
        <w:spacing w:after="120"/>
      </w:pPr>
      <w:r>
        <w:rPr>
          <w:rFonts w:ascii="宋体" w:hAnsi="宋体" w:eastAsia="宋体"/>
          <w:b w:val="0"/>
          <w:sz w:val="21"/>
        </w:rPr>
        <w:t>先天性肠旋转不良，梅克尔憩室，异位胰腺？</w:t>
      </w:r>
    </w:p>
    <w:p w14:paraId="04C8D219">
      <w:r>
        <w:rPr>
          <w:rFonts w:ascii="宋体" w:hAnsi="宋体" w:eastAsia="宋体"/>
          <w:b/>
          <w:color w:val="1F3864"/>
          <w:sz w:val="21"/>
        </w:rPr>
        <w:t>首台·手术名称：</w:t>
      </w:r>
    </w:p>
    <w:p w14:paraId="13692749">
      <w:pPr>
        <w:spacing w:after="120"/>
      </w:pPr>
      <w:r>
        <w:rPr>
          <w:rFonts w:ascii="宋体" w:hAnsi="宋体" w:eastAsia="宋体"/>
          <w:b w:val="0"/>
          <w:sz w:val="21"/>
        </w:rPr>
        <w:t>腹腔镜检查,拉德手术,[Ladd手术,]腹腔镜下小肠病损切除术,十二指肠病损切除术,十二指肠-空肠吻合术,经皮腹腔穿刺引流术</w:t>
      </w:r>
    </w:p>
    <w:p w14:paraId="46897689">
      <w:r>
        <w:rPr>
          <w:rFonts w:ascii="宋体" w:hAnsi="宋体" w:eastAsia="宋体"/>
          <w:b/>
          <w:color w:val="1F3864"/>
          <w:sz w:val="21"/>
        </w:rPr>
        <w:t>首台·手术经过：</w:t>
      </w:r>
    </w:p>
    <w:p w14:paraId="1735D65B">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探查见距回盲部30cm处小肠可见长约1.5cm异常肠管，考虑梅克尔憩室，基底部较宽，予以切除憩室，修补肠管，继续探查余小肠，见十二指肠空肠交界处肠管背侧可见直径1.5cm质地稍韧包块，经脐变孔，将异常肠管拖出腹腔，予以切除病变肠管，行十二指肠空肠端端吻合术，修补肠系膜，检查两处吻合口通过顺利，无漏气，将回盲部及横结肠、升结肠置左侧腹部，十二指肠及空肠置右侧腹部。检查腹腔无出血。注入生物止血流体膜冲洗腹腔，透明质酸钠预防肠粘连，术中切除病损送病检，清点器械后逐层关腹，组织胶粘合皮肤，手术顺利，术毕返病房.</w:t>
      </w:r>
      <w:r>
        <w:rPr>
          <w:rFonts w:ascii="宋体" w:hAnsi="宋体" w:eastAsia="宋体"/>
          <w:b w:val="0"/>
          <w:sz w:val="21"/>
        </w:rPr>
        <w:br w:type="textWrapping"/>
      </w:r>
      <w:r>
        <w:rPr>
          <w:rFonts w:ascii="宋体" w:hAnsi="宋体" w:eastAsia="宋体"/>
          <w:b w:val="0"/>
          <w:sz w:val="21"/>
        </w:rPr>
        <w:t>5、术中出血约15ml。</w:t>
      </w:r>
    </w:p>
    <w:p w14:paraId="4BE8D7DB">
      <w:r>
        <w:t>————————————————————————</w:t>
      </w:r>
    </w:p>
    <w:p w14:paraId="56DBC17B">
      <w:r>
        <w:rPr>
          <w:rFonts w:ascii="宋体" w:hAnsi="宋体" w:eastAsia="宋体"/>
          <w:b/>
          <w:color w:val="2C6FBB"/>
          <w:sz w:val="22"/>
        </w:rPr>
        <w:t>患者编号 3729761</w:t>
      </w:r>
    </w:p>
    <w:p w14:paraId="6A778A54">
      <w:r>
        <w:rPr>
          <w:rFonts w:ascii="宋体" w:hAnsi="宋体" w:eastAsia="宋体"/>
          <w:b/>
          <w:color w:val="1F3864"/>
          <w:sz w:val="21"/>
        </w:rPr>
        <w:t>首台·诊断：</w:t>
      </w:r>
    </w:p>
    <w:p w14:paraId="0AC9C476">
      <w:pPr>
        <w:spacing w:after="120"/>
      </w:pPr>
      <w:r>
        <w:rPr>
          <w:rFonts w:ascii="宋体" w:hAnsi="宋体" w:eastAsia="宋体"/>
          <w:b w:val="0"/>
          <w:sz w:val="21"/>
        </w:rPr>
        <w:t>先天性肠旋转不良，双侧腹股沟斜疝</w:t>
      </w:r>
    </w:p>
    <w:p w14:paraId="184387D4">
      <w:r>
        <w:rPr>
          <w:rFonts w:ascii="宋体" w:hAnsi="宋体" w:eastAsia="宋体"/>
          <w:b/>
          <w:color w:val="1F3864"/>
          <w:sz w:val="21"/>
        </w:rPr>
        <w:t>首台·手术名称：</w:t>
      </w:r>
    </w:p>
    <w:p w14:paraId="3748BB1B">
      <w:pPr>
        <w:spacing w:after="120"/>
      </w:pPr>
      <w:r>
        <w:rPr>
          <w:rFonts w:ascii="宋体" w:hAnsi="宋体" w:eastAsia="宋体"/>
          <w:b w:val="0"/>
          <w:sz w:val="21"/>
        </w:rPr>
        <w:t>腹腔镜检查,腹腔镜下肠粘连松解术,小肠扭转复位术,腹腔镜下阑尾切除术,腹腔镜下双侧腹股沟斜疝高位结扎术</w:t>
      </w:r>
    </w:p>
    <w:p w14:paraId="2631BBB2">
      <w:r>
        <w:rPr>
          <w:rFonts w:ascii="宋体" w:hAnsi="宋体" w:eastAsia="宋体"/>
          <w:b/>
          <w:color w:val="1F3864"/>
          <w:sz w:val="21"/>
        </w:rPr>
        <w:t>首台·手术经过：</w:t>
      </w:r>
    </w:p>
    <w:p w14:paraId="3A14CF36">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2、取脐部两侧及肝肋缘下各三处小切口，分别置入3mm及3.5mm Trocar建立气腹，压力8mmHg。探查腹腔：见十二指肠扩张，回盲部位于右上腹，空肠起始部位于脊柱中线，中肠顺时针旋转360°，十二指肠外侧可见ladd's板覆盖，升结肠与侧腹壁见ladd's板粘连。肠管血运良好。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4-0丝线结扎阑尾并予以切除，电灼残端。松解右侧腹ladd's板，完全松解回盲部，并继续向上松解升结肠。再松解十二指肠外侧ladd's板，拉直十二指肠，并继续向下松解空肠粘连，理顺小肠直至回盲部，系膜宽度约4cm。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4、探查见双侧腹膜鞘状突未闭，小开口型，未见内容物。征得监护人同意，双侧同时手术。分别于双侧内环口体表投影（约最下腹横纹）处，切开皮肤、皮下2mm，特制带双2-0丝线斜疝针自切口进入腹膜外，在无创血管钳辅助下，保护好并避开输精管及精索血管，内环口上水平，内荷包缝合并结扎腹膜鞘状突，线结位于皮下。检查双睾丸位于阴囊底。</w:t>
      </w:r>
      <w:r>
        <w:rPr>
          <w:rFonts w:ascii="宋体" w:hAnsi="宋体" w:eastAsia="宋体"/>
          <w:b w:val="0"/>
          <w:sz w:val="21"/>
        </w:rPr>
        <w:br w:type="textWrapping"/>
      </w:r>
      <w:r>
        <w:rPr>
          <w:rFonts w:ascii="宋体" w:hAnsi="宋体" w:eastAsia="宋体"/>
          <w:b w:val="0"/>
          <w:sz w:val="21"/>
        </w:rPr>
        <w:t>5、检查腹腔无出血、双侧腹膜鞘状突闭合好。注入术泰舒冲洗腹腔，海洛特预防肠粘连，解除气腹，拔出Trocar，可吸收线缝合伤口，组织胶粘合皮肤。</w:t>
      </w:r>
      <w:r>
        <w:rPr>
          <w:rFonts w:ascii="宋体" w:hAnsi="宋体" w:eastAsia="宋体"/>
          <w:b w:val="0"/>
          <w:sz w:val="21"/>
        </w:rPr>
        <w:br w:type="textWrapping"/>
      </w:r>
      <w:r>
        <w:rPr>
          <w:rFonts w:ascii="宋体" w:hAnsi="宋体" w:eastAsia="宋体"/>
          <w:b w:val="0"/>
          <w:sz w:val="21"/>
        </w:rPr>
        <w:t>6、手术顺利，术中出血约0.5ml，未输血，尿量约20ml，术后患儿安返病房。</w:t>
      </w:r>
    </w:p>
    <w:p w14:paraId="3580A29C">
      <w:r>
        <w:t>————————————————————————</w:t>
      </w:r>
    </w:p>
    <w:p w14:paraId="21603810">
      <w:r>
        <w:rPr>
          <w:rFonts w:ascii="宋体" w:hAnsi="宋体" w:eastAsia="宋体"/>
          <w:b/>
          <w:color w:val="2C6FBB"/>
          <w:sz w:val="22"/>
        </w:rPr>
        <w:t>患者编号 5887078</w:t>
      </w:r>
    </w:p>
    <w:p w14:paraId="523F881E">
      <w:r>
        <w:rPr>
          <w:rFonts w:ascii="宋体" w:hAnsi="宋体" w:eastAsia="宋体"/>
          <w:b/>
          <w:color w:val="1F3864"/>
          <w:sz w:val="21"/>
        </w:rPr>
        <w:t>首台·诊断：</w:t>
      </w:r>
    </w:p>
    <w:p w14:paraId="60000B85">
      <w:pPr>
        <w:spacing w:after="120"/>
      </w:pPr>
      <w:r>
        <w:rPr>
          <w:rFonts w:ascii="宋体" w:hAnsi="宋体" w:eastAsia="宋体"/>
          <w:b w:val="0"/>
          <w:sz w:val="21"/>
        </w:rPr>
        <w:t>肠粘连，肠扭转</w:t>
      </w:r>
      <w:r>
        <w:rPr>
          <w:rFonts w:ascii="宋体" w:hAnsi="宋体" w:eastAsia="宋体"/>
          <w:b w:val="0"/>
          <w:sz w:val="21"/>
        </w:rPr>
        <w:br w:type="textWrapping"/>
      </w:r>
    </w:p>
    <w:p w14:paraId="056EFB99">
      <w:r>
        <w:rPr>
          <w:rFonts w:ascii="宋体" w:hAnsi="宋体" w:eastAsia="宋体"/>
          <w:b/>
          <w:color w:val="1F3864"/>
          <w:sz w:val="21"/>
        </w:rPr>
        <w:t>首台·手术名称：</w:t>
      </w:r>
    </w:p>
    <w:p w14:paraId="2065ACFE">
      <w:pPr>
        <w:spacing w:after="120"/>
      </w:pPr>
      <w:r>
        <w:rPr>
          <w:rFonts w:ascii="宋体" w:hAnsi="宋体" w:eastAsia="宋体"/>
          <w:b w:val="0"/>
          <w:sz w:val="21"/>
        </w:rPr>
        <w:t>肠粘连松解术+腹腔镜中转剖腹探查术+开放性小肠活组织检查</w:t>
      </w:r>
      <w:r>
        <w:rPr>
          <w:rFonts w:ascii="宋体" w:hAnsi="宋体" w:eastAsia="宋体"/>
          <w:b w:val="0"/>
          <w:sz w:val="21"/>
        </w:rPr>
        <w:br w:type="textWrapping"/>
      </w:r>
      <w:r>
        <w:rPr>
          <w:rFonts w:ascii="宋体" w:hAnsi="宋体" w:eastAsia="宋体"/>
          <w:b w:val="0"/>
          <w:sz w:val="21"/>
        </w:rPr>
        <w:br w:type="textWrapping"/>
      </w:r>
    </w:p>
    <w:p w14:paraId="75A70703">
      <w:r>
        <w:rPr>
          <w:rFonts w:ascii="宋体" w:hAnsi="宋体" w:eastAsia="宋体"/>
          <w:b/>
          <w:color w:val="1F3864"/>
          <w:sz w:val="21"/>
        </w:rPr>
        <w:t>首台·手术经过：</w:t>
      </w:r>
    </w:p>
    <w:p w14:paraId="06219D55">
      <w:pPr>
        <w:spacing w:after="120"/>
      </w:pPr>
      <w:r>
        <w:rPr>
          <w:rFonts w:ascii="宋体" w:hAnsi="宋体" w:eastAsia="宋体"/>
          <w:b w:val="0"/>
          <w:sz w:val="21"/>
        </w:rPr>
        <w:t>1、平卧位，手术区域常规消毒铺巾，留置导尿；</w:t>
      </w:r>
      <w:r>
        <w:rPr>
          <w:rFonts w:ascii="宋体" w:hAnsi="宋体" w:eastAsia="宋体"/>
          <w:b w:val="0"/>
          <w:sz w:val="21"/>
        </w:rPr>
        <w:br w:type="textWrapping"/>
      </w:r>
      <w:r>
        <w:rPr>
          <w:rFonts w:ascii="宋体" w:hAnsi="宋体" w:eastAsia="宋体"/>
          <w:b w:val="0"/>
          <w:sz w:val="21"/>
        </w:rPr>
        <w:t>2、脐左右侧分别作5.5mm、5.5mm切口，常规建立CO2人工气腹，压力9mmHg，分别置入相应大小Trocar，内置腹腔镜目镜、无创血管钳或抓钳。右上腹5.5mm切口置入Trocar。探查见肠管扩张，探查肠系膜可见肠系膜黏连，下腹部肠管扭转，腔镜下复位后可见肠管扩张明显。探查空肠起始部屈氏韧带位置正常，回盲部位置正常。因腹胀明显，肠系膜黏连不能完全排除小肠先天性畸形可能，遂中转开腹探查。</w:t>
      </w:r>
      <w:r>
        <w:rPr>
          <w:rFonts w:ascii="宋体" w:hAnsi="宋体" w:eastAsia="宋体"/>
          <w:b w:val="0"/>
          <w:sz w:val="21"/>
        </w:rPr>
        <w:br w:type="textWrapping"/>
      </w:r>
      <w:r>
        <w:rPr>
          <w:rFonts w:ascii="宋体" w:hAnsi="宋体" w:eastAsia="宋体"/>
          <w:b w:val="0"/>
          <w:sz w:val="21"/>
        </w:rPr>
        <w:t>3、取右上腹横行切口逐层进腹，探查小肠扩张明显，予以减压，见距回盲部约20cm处小肠系膜黏连于系膜根部，肠腔狭窄，肠内容物通过略显困难，上端肠管扩张直径约为6cm，长度约为15cm，水肿明显。松解小肠系膜黏连后可见原狭窄处肠管逐渐充盈，可见上端扩张肠管蠕动，温盐水湿敷后可见肠管扩张程度稍改善。术中请患儿母亲入手术室告知术中病情，家属要求不切除扩张肠管。取扩张肠管壁少许组织送病检。</w:t>
      </w:r>
      <w:r>
        <w:rPr>
          <w:rFonts w:ascii="宋体" w:hAnsi="宋体" w:eastAsia="宋体"/>
          <w:b w:val="0"/>
          <w:sz w:val="21"/>
        </w:rPr>
        <w:br w:type="textWrapping"/>
      </w:r>
      <w:r>
        <w:rPr>
          <w:rFonts w:ascii="宋体" w:hAnsi="宋体" w:eastAsia="宋体"/>
          <w:b w:val="0"/>
          <w:sz w:val="21"/>
        </w:rPr>
        <w:t>4、将肠管还纳入腹腔，术瑞吉冲洗右结肠旁沟及回盲部、术泰舒冲洗腹腔、吸尽腹腔积液后、海诺特（医用透明质酸钠凝胶）留置腹腔预防肠粘连。检查腹腔无出血及明显积液，2-0缝线连续缝合腹膜，间断关闭腹壁筋膜，5-0可吸收线间断缝合皮下组织，修剪皮肤后皮内缝合，医用组织胶粘合，无菌辅料加压包扎，术毕安返病房。</w:t>
      </w:r>
      <w:r>
        <w:rPr>
          <w:rFonts w:ascii="宋体" w:hAnsi="宋体" w:eastAsia="宋体"/>
          <w:b w:val="0"/>
          <w:sz w:val="21"/>
        </w:rPr>
        <w:br w:type="textWrapping"/>
      </w:r>
      <w:r>
        <w:rPr>
          <w:rFonts w:ascii="宋体" w:hAnsi="宋体" w:eastAsia="宋体"/>
          <w:b w:val="0"/>
          <w:sz w:val="21"/>
        </w:rPr>
        <w:t>5、术中出血约5ml，尿量约400ml。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928E271">
      <w:r>
        <w:t>————————————————————————</w:t>
      </w:r>
    </w:p>
    <w:p w14:paraId="537CDBD5">
      <w:r>
        <w:rPr>
          <w:rFonts w:ascii="宋体" w:hAnsi="宋体" w:eastAsia="宋体"/>
          <w:b/>
          <w:color w:val="2C6FBB"/>
          <w:sz w:val="22"/>
        </w:rPr>
        <w:t>患者编号 2451026</w:t>
      </w:r>
    </w:p>
    <w:p w14:paraId="3F92F901">
      <w:r>
        <w:rPr>
          <w:rFonts w:ascii="宋体" w:hAnsi="宋体" w:eastAsia="宋体"/>
          <w:b/>
          <w:color w:val="1F3864"/>
          <w:sz w:val="21"/>
        </w:rPr>
        <w:t>首台·诊断：</w:t>
      </w:r>
    </w:p>
    <w:p w14:paraId="212800AC">
      <w:pPr>
        <w:spacing w:after="120"/>
      </w:pPr>
      <w:r>
        <w:rPr>
          <w:rFonts w:ascii="宋体" w:hAnsi="宋体" w:eastAsia="宋体"/>
          <w:b w:val="0"/>
          <w:sz w:val="21"/>
        </w:rPr>
        <w:t>先天性肠旋转不良，梅克尔憩室</w:t>
      </w:r>
    </w:p>
    <w:p w14:paraId="5BB5D749">
      <w:r>
        <w:rPr>
          <w:rFonts w:ascii="宋体" w:hAnsi="宋体" w:eastAsia="宋体"/>
          <w:b/>
          <w:color w:val="1F3864"/>
          <w:sz w:val="21"/>
        </w:rPr>
        <w:t>首台·手术名称：</w:t>
      </w:r>
    </w:p>
    <w:p w14:paraId="14BD2A7D">
      <w:pPr>
        <w:spacing w:after="120"/>
      </w:pPr>
      <w:r>
        <w:rPr>
          <w:rFonts w:ascii="宋体" w:hAnsi="宋体" w:eastAsia="宋体"/>
          <w:b w:val="0"/>
          <w:sz w:val="21"/>
        </w:rPr>
        <w:t>剖腹探查术+梅克尔憩室切除肠吻合术+ladd~s术</w:t>
      </w:r>
    </w:p>
    <w:p w14:paraId="1F14B3C4">
      <w:r>
        <w:rPr>
          <w:rFonts w:ascii="宋体" w:hAnsi="宋体" w:eastAsia="宋体"/>
          <w:b/>
          <w:color w:val="1F3864"/>
          <w:sz w:val="21"/>
        </w:rPr>
        <w:t>首台·手术经过：</w:t>
      </w:r>
    </w:p>
    <w:p w14:paraId="1C9CA5E2">
      <w:pPr>
        <w:spacing w:after="120"/>
      </w:pPr>
      <w:r>
        <w:rPr>
          <w:rFonts w:ascii="宋体" w:hAnsi="宋体" w:eastAsia="宋体"/>
          <w:b w:val="0"/>
          <w:sz w:val="21"/>
        </w:rPr>
        <w:t>患儿取仰卧位，麻醉满意后常规消毒铺巾，取右上腹脐上2厘米做横行切口约5厘米，逐层切开进腹。肠系膜顺时针旋转360度，回盲部位于右中上腹部，阑尾及约10厘米回肠与肠系膜根部粘连紧密，逆时针复位后，见整个结肠行走在上腹部，小肠位于右下腹，小肠长约200 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至无隔膜。内套阑尾。检查小肠见距回盲部30厘米处有梅克尔憩室一枚，无穿孔及粘连。楔形切除憩室后行小肠吻合。将回盲部及横结肠、升结肠置左侧腹部，十二指肠及空肠置右侧腹部，余肠管顺次还纳入腹。清点纱布器械无误，逐层关腹。术顺，术中失血5ml，未输血。</w:t>
      </w:r>
    </w:p>
    <w:p w14:paraId="671ED109">
      <w:r>
        <w:t>————————————————————————</w:t>
      </w:r>
    </w:p>
    <w:p w14:paraId="00EAAE43">
      <w:r>
        <w:rPr>
          <w:rFonts w:ascii="宋体" w:hAnsi="宋体" w:eastAsia="宋体"/>
          <w:b/>
          <w:color w:val="2C6FBB"/>
          <w:sz w:val="22"/>
        </w:rPr>
        <w:t>患者编号 576039</w:t>
      </w:r>
    </w:p>
    <w:p w14:paraId="5994AC0E">
      <w:r>
        <w:rPr>
          <w:rFonts w:ascii="宋体" w:hAnsi="宋体" w:eastAsia="宋体"/>
          <w:b/>
          <w:color w:val="1F3864"/>
          <w:sz w:val="21"/>
        </w:rPr>
        <w:t>首台·诊断：</w:t>
      </w:r>
    </w:p>
    <w:p w14:paraId="4C32C15F">
      <w:pPr>
        <w:spacing w:after="120"/>
      </w:pPr>
      <w:r>
        <w:rPr>
          <w:rFonts w:ascii="宋体" w:hAnsi="宋体" w:eastAsia="宋体"/>
          <w:b w:val="0"/>
          <w:sz w:val="21"/>
        </w:rPr>
        <w:t>先天性肠旋转不良,高胆红素血症</w:t>
      </w:r>
    </w:p>
    <w:p w14:paraId="66FBA5C0">
      <w:r>
        <w:rPr>
          <w:rFonts w:ascii="宋体" w:hAnsi="宋体" w:eastAsia="宋体"/>
          <w:b/>
          <w:color w:val="1F3864"/>
          <w:sz w:val="21"/>
        </w:rPr>
        <w:t>首台·手术名称：</w:t>
      </w:r>
    </w:p>
    <w:p w14:paraId="50F3549C">
      <w:pPr>
        <w:spacing w:after="120"/>
      </w:pPr>
      <w:r>
        <w:rPr>
          <w:rFonts w:ascii="宋体" w:hAnsi="宋体" w:eastAsia="宋体"/>
          <w:b w:val="0"/>
          <w:sz w:val="21"/>
        </w:rPr>
        <w:t>小肠扭转复位术,大肠扭转复位术,腹腔镜下肠粘连松解术,其他的附带阑尾切除术,腹腔镜检查,腹腔冲洗检查,留置导尿管的置入术</w:t>
      </w:r>
    </w:p>
    <w:p w14:paraId="6985C142">
      <w:r>
        <w:rPr>
          <w:rFonts w:ascii="宋体" w:hAnsi="宋体" w:eastAsia="宋体"/>
          <w:b/>
          <w:color w:val="1F3864"/>
          <w:sz w:val="21"/>
        </w:rPr>
        <w:t>首台·手术经过：</w:t>
      </w:r>
    </w:p>
    <w:p w14:paraId="0E558EA8">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2．在左侧脐旁、右侧麦氏点以及脐旁右侧置入3mmtrocar，探查腹腔：肠系膜顺时针扭转360°，位于脊柱偏右侧，十二指肠可见ladd's瓣覆盖，回盲部位于右侧中上腹部。肠管血运良好。双侧鞘状突闭合</w:t>
      </w:r>
      <w:r>
        <w:rPr>
          <w:rFonts w:ascii="宋体" w:hAnsi="宋体" w:eastAsia="宋体"/>
          <w:b w:val="0"/>
          <w:sz w:val="21"/>
        </w:rPr>
        <w:br w:type="textWrapping"/>
      </w:r>
      <w:r>
        <w:rPr>
          <w:rFonts w:ascii="宋体" w:hAnsi="宋体" w:eastAsia="宋体"/>
          <w:b w:val="0"/>
          <w:sz w:val="21"/>
        </w:rPr>
        <w:t>3．镜下逆时针复位肠系膜，复位后，可见小肠充气。松解ladd's瓣，拉直十二指肠。松解空肠部粘连，摊平小肠系膜，系膜宽度约5cm。探查十二指肠通畅，未发现异常。</w:t>
      </w:r>
      <w:r>
        <w:rPr>
          <w:rFonts w:ascii="宋体" w:hAnsi="宋体" w:eastAsia="宋体"/>
          <w:b w:val="0"/>
          <w:sz w:val="21"/>
        </w:rPr>
        <w:br w:type="textWrapping"/>
      </w:r>
      <w:r>
        <w:rPr>
          <w:rFonts w:ascii="宋体" w:hAnsi="宋体" w:eastAsia="宋体"/>
          <w:b w:val="0"/>
          <w:sz w:val="21"/>
        </w:rPr>
        <w:t>4．腹腔镜下切除阑尾。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温盐水及术泰舒冲洗腹腔，并在陶氏腔放置腹腔引流管一根固定体表。清点纱布器械无误，逐层关腹。术顺，术中失血0.1ml，未输血。</w:t>
      </w:r>
    </w:p>
    <w:p w14:paraId="2E3AF4DF">
      <w:r>
        <w:t>————————————————————————</w:t>
      </w:r>
    </w:p>
    <w:p w14:paraId="38941986">
      <w:r>
        <w:rPr>
          <w:rFonts w:ascii="宋体" w:hAnsi="宋体" w:eastAsia="宋体"/>
          <w:b/>
          <w:color w:val="2C6FBB"/>
          <w:sz w:val="22"/>
        </w:rPr>
        <w:t>患者编号 2138260</w:t>
      </w:r>
    </w:p>
    <w:p w14:paraId="771BAB24">
      <w:r>
        <w:rPr>
          <w:rFonts w:ascii="宋体" w:hAnsi="宋体" w:eastAsia="宋体"/>
          <w:b/>
          <w:color w:val="1F3864"/>
          <w:sz w:val="21"/>
        </w:rPr>
        <w:t>首台·诊断：</w:t>
      </w:r>
    </w:p>
    <w:p w14:paraId="39626A19">
      <w:pPr>
        <w:spacing w:after="120"/>
      </w:pPr>
      <w:r>
        <w:rPr>
          <w:rFonts w:ascii="宋体" w:hAnsi="宋体" w:eastAsia="宋体"/>
          <w:b w:val="0"/>
          <w:sz w:val="21"/>
        </w:rPr>
        <w:t>先天性肠旋转不良，右侧腹股沟斜疝</w:t>
      </w:r>
    </w:p>
    <w:p w14:paraId="5C731375">
      <w:r>
        <w:rPr>
          <w:rFonts w:ascii="宋体" w:hAnsi="宋体" w:eastAsia="宋体"/>
          <w:b/>
          <w:color w:val="1F3864"/>
          <w:sz w:val="21"/>
        </w:rPr>
        <w:t>首台·手术名称：</w:t>
      </w:r>
    </w:p>
    <w:p w14:paraId="28C7BD50">
      <w:pPr>
        <w:spacing w:after="120"/>
      </w:pPr>
      <w:r>
        <w:rPr>
          <w:rFonts w:ascii="宋体" w:hAnsi="宋体" w:eastAsia="宋体"/>
          <w:b w:val="0"/>
          <w:sz w:val="21"/>
        </w:rPr>
        <w:t>小肠扭转复位术,肠粘连松解术,腹腔镜下附带阑尾切除术,腹腔镜检查,腹腔镜下单侧腹股沟斜疝疝囊高位结扎术</w:t>
      </w:r>
    </w:p>
    <w:p w14:paraId="704E5FF0">
      <w:r>
        <w:rPr>
          <w:rFonts w:ascii="宋体" w:hAnsi="宋体" w:eastAsia="宋体"/>
          <w:b/>
          <w:color w:val="1F3864"/>
          <w:sz w:val="21"/>
        </w:rPr>
        <w:t>首台·手术经过：</w:t>
      </w:r>
    </w:p>
    <w:p w14:paraId="04F7C609">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２、脐环左右侧分别作2.5ｍｍ、5．0ｍｍ切口，常规建立ＣＯ２人工气腹，压力８ｍｍＨｇ，分别置入相应大小Ｔｒｏｃａ，内置无创血管钳、腹腔镜目镜。</w:t>
      </w:r>
      <w:r>
        <w:rPr>
          <w:rFonts w:ascii="宋体" w:hAnsi="宋体" w:eastAsia="宋体"/>
          <w:b w:val="0"/>
          <w:sz w:val="21"/>
        </w:rPr>
        <w:br w:type="textWrapping"/>
      </w:r>
      <w:r>
        <w:rPr>
          <w:rFonts w:ascii="宋体" w:hAnsi="宋体" w:eastAsia="宋体"/>
          <w:b w:val="0"/>
          <w:sz w:val="21"/>
        </w:rPr>
        <w:t>３、探查腹腔：见中肠顺时针旋转360度，空肠起始段与肠系膜粘连，位于脊柱偏右侧，十二指肠可见ladd's瓣覆盖，回盲部位于右侧中上腹部。肠管血运良好。逆时针旋转复位中肠，松解ladd's板，拉直十二指肠。松解空肠部粘连，摊平小肠系膜，系膜宽度约４cm。探查十二指肠通畅，未发现异常。结扎阑尾系膜，切除阑尾，结扎包埋阑尾残端。将回盲部及横结肠、升结肠置左侧腹部，十二指肠及空肠置右侧腹部，余肠管顺次还纳入腹。</w:t>
      </w:r>
      <w:r>
        <w:rPr>
          <w:rFonts w:ascii="宋体" w:hAnsi="宋体" w:eastAsia="宋体"/>
          <w:b w:val="0"/>
          <w:sz w:val="21"/>
        </w:rPr>
        <w:br w:type="textWrapping"/>
      </w:r>
      <w:r>
        <w:rPr>
          <w:rFonts w:ascii="宋体" w:hAnsi="宋体" w:eastAsia="宋体"/>
          <w:b w:val="0"/>
          <w:sz w:val="21"/>
        </w:rPr>
        <w:t>４、继续探查见右侧腹膜鞘状突未闭，大开口型，未见内容物。另一侧鞘状突闭合好。于右侧内环口体表投影（约最下腹横纹）处，切开皮肤、皮下２ｍｍ，特制带双２－０丝线斜疝针自切口进入腹膜外，在无创血管钳辅助下，保护好并避开输精管及精索血管，内环口上水平，高位结扎腹膜鞘状突，线结位于皮下。</w:t>
      </w:r>
      <w:r>
        <w:rPr>
          <w:rFonts w:ascii="宋体" w:hAnsi="宋体" w:eastAsia="宋体"/>
          <w:b w:val="0"/>
          <w:sz w:val="21"/>
        </w:rPr>
        <w:br w:type="textWrapping"/>
      </w:r>
      <w:r>
        <w:rPr>
          <w:rFonts w:ascii="宋体" w:hAnsi="宋体" w:eastAsia="宋体"/>
          <w:b w:val="0"/>
          <w:sz w:val="21"/>
        </w:rPr>
        <w:t>５、生物止血流体膜冲洗腹腔，检查腹腔无出血，放出腹腔残气，注入透明质酸钠，拔出两Ｔｒｏｃａ，对合伤口皮肤，5-0可吸收恒生线缝合5.0mm切口皮下，医用胶粘合并包扎，外敷手术止血纱（速绫）。术毕安返病房。术中出血约０．５ml，尿量约５０ml。</w:t>
      </w:r>
    </w:p>
    <w:p w14:paraId="771032C5">
      <w:r>
        <w:t>————————————————————————</w:t>
      </w:r>
    </w:p>
    <w:p w14:paraId="7A7065E0">
      <w:r>
        <w:rPr>
          <w:rFonts w:ascii="宋体" w:hAnsi="宋体" w:eastAsia="宋体"/>
          <w:b/>
          <w:color w:val="2C6FBB"/>
          <w:sz w:val="22"/>
        </w:rPr>
        <w:t>患者编号 3693455</w:t>
      </w:r>
    </w:p>
    <w:p w14:paraId="6B11021F">
      <w:r>
        <w:rPr>
          <w:rFonts w:ascii="宋体" w:hAnsi="宋体" w:eastAsia="宋体"/>
          <w:b/>
          <w:color w:val="1F3864"/>
          <w:sz w:val="21"/>
        </w:rPr>
        <w:t>首台·诊断：</w:t>
      </w:r>
    </w:p>
    <w:p w14:paraId="7CB0FE0D">
      <w:pPr>
        <w:spacing w:after="120"/>
      </w:pPr>
      <w:r>
        <w:rPr>
          <w:rFonts w:ascii="宋体" w:hAnsi="宋体" w:eastAsia="宋体"/>
          <w:b w:val="0"/>
          <w:sz w:val="21"/>
        </w:rPr>
        <w:t>先天性肠旋转不良、左侧腹股沟斜疝</w:t>
      </w:r>
    </w:p>
    <w:p w14:paraId="114E5CF5">
      <w:r>
        <w:rPr>
          <w:rFonts w:ascii="宋体" w:hAnsi="宋体" w:eastAsia="宋体"/>
          <w:b/>
          <w:color w:val="1F3864"/>
          <w:sz w:val="21"/>
        </w:rPr>
        <w:t>首台·手术名称：</w:t>
      </w:r>
    </w:p>
    <w:p w14:paraId="23BC3FD4">
      <w:pPr>
        <w:spacing w:after="120"/>
      </w:pPr>
      <w:r>
        <w:rPr>
          <w:rFonts w:ascii="宋体" w:hAnsi="宋体" w:eastAsia="宋体"/>
          <w:b w:val="0"/>
          <w:sz w:val="21"/>
        </w:rPr>
        <w:t>腹腔镜检查,拉德手术,[Ladd手术,]腹腔镜下单侧腹股沟斜疝疝囊高位结扎术</w:t>
      </w:r>
    </w:p>
    <w:p w14:paraId="1D629743">
      <w:r>
        <w:rPr>
          <w:rFonts w:ascii="宋体" w:hAnsi="宋体" w:eastAsia="宋体"/>
          <w:b/>
          <w:color w:val="1F3864"/>
          <w:sz w:val="21"/>
        </w:rPr>
        <w:t>首台·手术经过：</w:t>
      </w:r>
    </w:p>
    <w:p w14:paraId="7D07299F">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5mmTrocar进操作钳，探查见左侧腹膜鞘状突未闭，大开口型，未见内容物。于左侧内环口体表投影（约最下腹横纹）处，切开皮肤、皮下２ｍｍ，特制带双２－０丝线斜疝针自切口进入腹膜外，在无创血管钳辅助下，保护好并避开血管，内环口上水平，内荷包缝合并结扎腹膜鞘状突，线结位于皮下，并补充诊断左侧腹股沟斜疝。</w:t>
      </w:r>
      <w:r>
        <w:rPr>
          <w:rFonts w:ascii="宋体" w:hAnsi="宋体" w:eastAsia="宋体"/>
          <w:b w:val="0"/>
          <w:sz w:val="21"/>
        </w:rPr>
        <w:br w:type="textWrapping"/>
      </w:r>
      <w:r>
        <w:rPr>
          <w:rFonts w:ascii="宋体" w:hAnsi="宋体" w:eastAsia="宋体"/>
          <w:b w:val="0"/>
          <w:sz w:val="21"/>
        </w:rPr>
        <w:t>３.探查见小肠及肠系膜顺时针旋转约720度，回盲部位于右上腹。进超声刀凝扎阑尾系膜血管，于阑尾根部环形结扎，超声刀于阑尾根部结扎处远端约3mm处切除阑尾，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5089BE44">
      <w:r>
        <w:t>————————————————————————</w:t>
      </w:r>
    </w:p>
    <w:p w14:paraId="242A3789">
      <w:r>
        <w:rPr>
          <w:rFonts w:ascii="宋体" w:hAnsi="宋体" w:eastAsia="宋体"/>
          <w:b/>
          <w:color w:val="2C6FBB"/>
          <w:sz w:val="22"/>
        </w:rPr>
        <w:t>患者编号 4868083</w:t>
      </w:r>
    </w:p>
    <w:p w14:paraId="19339242">
      <w:r>
        <w:rPr>
          <w:rFonts w:ascii="宋体" w:hAnsi="宋体" w:eastAsia="宋体"/>
          <w:b/>
          <w:color w:val="1F3864"/>
          <w:sz w:val="21"/>
        </w:rPr>
        <w:t>首台·诊断：</w:t>
      </w:r>
    </w:p>
    <w:p w14:paraId="37B89253">
      <w:pPr>
        <w:spacing w:after="120"/>
      </w:pPr>
      <w:r>
        <w:rPr>
          <w:rFonts w:ascii="宋体" w:hAnsi="宋体" w:eastAsia="宋体"/>
          <w:b w:val="0"/>
          <w:sz w:val="21"/>
        </w:rPr>
        <w:t>先天性肠旋转不良，新生儿坏死性小肠结肠炎，肠狭窄</w:t>
      </w:r>
    </w:p>
    <w:p w14:paraId="780402E0">
      <w:r>
        <w:rPr>
          <w:rFonts w:ascii="宋体" w:hAnsi="宋体" w:eastAsia="宋体"/>
          <w:b/>
          <w:color w:val="1F3864"/>
          <w:sz w:val="21"/>
        </w:rPr>
        <w:t>首台·手术名称：</w:t>
      </w:r>
    </w:p>
    <w:p w14:paraId="472833C2">
      <w:pPr>
        <w:spacing w:after="120"/>
      </w:pPr>
      <w:r>
        <w:rPr>
          <w:rFonts w:ascii="宋体" w:hAnsi="宋体" w:eastAsia="宋体"/>
          <w:b w:val="0"/>
          <w:sz w:val="21"/>
        </w:rPr>
        <w:t>ladd~s术+肠粘连松解、肠切除肠吻合术+腹腔引流术</w:t>
      </w:r>
    </w:p>
    <w:p w14:paraId="4E56DE94">
      <w:r>
        <w:rPr>
          <w:rFonts w:ascii="宋体" w:hAnsi="宋体" w:eastAsia="宋体"/>
          <w:b/>
          <w:color w:val="1F3864"/>
          <w:sz w:val="21"/>
        </w:rPr>
        <w:t>首台·手术经过：</w:t>
      </w:r>
    </w:p>
    <w:p w14:paraId="4C53AA16">
      <w:pPr>
        <w:spacing w:after="120"/>
      </w:pPr>
      <w:r>
        <w:rPr>
          <w:rFonts w:ascii="宋体" w:hAnsi="宋体" w:eastAsia="宋体"/>
          <w:b w:val="0"/>
          <w:sz w:val="21"/>
        </w:rPr>
        <w:t xml:space="preserve">    患儿取仰卧位麻醉满意后常规消毒铺巾，取右上腹横切口4厘米，锐性分离各层进腹，探查腹腔，可见回盲部位于左上腹部，近端小肠肠管扩张，中腹部可见部分小肠炎性粘连，托出全部小肠至切口外探查，可见肠系膜根部顺时针扭转360°，复位肠管并松解肠管间粘连，可见小肠起始位于右侧腹，回盲部位于左上腹，距回盲部10厘米末端回肠狭窄明显，直径0.6厘米，肠管壁僵硬，狭窄肠管近端有约8厘米回肠水肿肥厚，肠腔内有暗红积血，考虑此处为</w:t>
      </w:r>
      <w:r>
        <w:rPr>
          <w:rFonts w:ascii="宋体" w:hAnsi="宋体" w:eastAsia="宋体"/>
          <w:b w:val="0"/>
          <w:color w:val="FF0000"/>
          <w:sz w:val="21"/>
        </w:rPr>
        <w:t>出血灶</w:t>
      </w:r>
      <w:r>
        <w:rPr>
          <w:rFonts w:ascii="宋体" w:hAnsi="宋体" w:eastAsia="宋体"/>
          <w:b w:val="0"/>
          <w:sz w:val="21"/>
        </w:rPr>
        <w:t>。探查结肠可见升结肠长约5厘米狭窄，直径0.5厘米，远端结肠发育可，肠腔内积气明显。减压小肠未见穿孔，但在末端回肠狭窄处肠内容通过困难，减压费力，考虑不全性梗阻。</w:t>
      </w:r>
      <w:r>
        <w:rPr>
          <w:rFonts w:ascii="宋体" w:hAnsi="宋体" w:eastAsia="宋体"/>
          <w:b w:val="0"/>
          <w:sz w:val="21"/>
        </w:rPr>
        <w:br w:type="textWrapping"/>
      </w:r>
      <w:r>
        <w:rPr>
          <w:rFonts w:ascii="宋体" w:hAnsi="宋体" w:eastAsia="宋体"/>
          <w:b w:val="0"/>
          <w:sz w:val="21"/>
        </w:rPr>
        <w:t xml:space="preserve">    松解压迫十二指肠之腹膜索带，拉直十二指肠并置于右上腹部。切除狭窄和出血病灶的末端回肠约18厘米，以及回盲部和狭窄之升结肠5厘米，行回肠横结肠端端吻合，修补肠系膜裂孔，将吻合肠管及结肠置于左侧腹，小肠置于中腹部，右下腹留置腹腔引流管一根，术泰舒冲洗腹腔，逐层关腹，术中出血5毫升，输血浆70ml。手术经过顺利，术后安返病房。</w:t>
      </w:r>
      <w:r>
        <w:rPr>
          <w:rFonts w:ascii="宋体" w:hAnsi="宋体" w:eastAsia="宋体"/>
          <w:b w:val="0"/>
          <w:sz w:val="21"/>
        </w:rPr>
        <w:br w:type="textWrapping"/>
      </w:r>
    </w:p>
    <w:p w14:paraId="46CAC383">
      <w:r>
        <w:t>————————————————————————</w:t>
      </w:r>
    </w:p>
    <w:p w14:paraId="5ACFD36F">
      <w:r>
        <w:rPr>
          <w:rFonts w:ascii="宋体" w:hAnsi="宋体" w:eastAsia="宋体"/>
          <w:b/>
          <w:color w:val="2C6FBB"/>
          <w:sz w:val="22"/>
        </w:rPr>
        <w:t>患者编号 432618</w:t>
      </w:r>
    </w:p>
    <w:p w14:paraId="33F13057">
      <w:r>
        <w:rPr>
          <w:rFonts w:ascii="宋体" w:hAnsi="宋体" w:eastAsia="宋体"/>
          <w:b/>
          <w:color w:val="1F3864"/>
          <w:sz w:val="21"/>
        </w:rPr>
        <w:t>首台·诊断：</w:t>
      </w:r>
    </w:p>
    <w:p w14:paraId="4DB53C9B">
      <w:pPr>
        <w:spacing w:after="120"/>
      </w:pPr>
      <w:r>
        <w:rPr>
          <w:rFonts w:ascii="宋体" w:hAnsi="宋体" w:eastAsia="宋体"/>
          <w:b w:val="0"/>
          <w:sz w:val="21"/>
        </w:rPr>
        <w:t>先天性肠旋转不良</w:t>
      </w:r>
    </w:p>
    <w:p w14:paraId="0633168A">
      <w:r>
        <w:rPr>
          <w:rFonts w:ascii="宋体" w:hAnsi="宋体" w:eastAsia="宋体"/>
          <w:b/>
          <w:color w:val="1F3864"/>
          <w:sz w:val="21"/>
        </w:rPr>
        <w:t>首台·手术名称：</w:t>
      </w:r>
    </w:p>
    <w:p w14:paraId="18B69A42">
      <w:pPr>
        <w:spacing w:after="120"/>
      </w:pPr>
      <w:r>
        <w:rPr>
          <w:rFonts w:ascii="宋体" w:hAnsi="宋体" w:eastAsia="宋体"/>
          <w:b w:val="0"/>
          <w:sz w:val="21"/>
        </w:rPr>
        <w:t>腹腔镜Ladd's术</w:t>
      </w:r>
    </w:p>
    <w:p w14:paraId="3B1F9B10">
      <w:r>
        <w:rPr>
          <w:rFonts w:ascii="宋体" w:hAnsi="宋体" w:eastAsia="宋体"/>
          <w:b/>
          <w:color w:val="1F3864"/>
          <w:sz w:val="21"/>
        </w:rPr>
        <w:t>首台·手术经过：</w:t>
      </w:r>
    </w:p>
    <w:p w14:paraId="16BC28A5">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2、首先在脐窝内行纵行切开3mm，置入3mm Ttrocar 形成人工气腹，气腹压力8mmHg，再分别于右上腹肋缘下及右脐旁腹直肌外缘处置入5mm Ttrocar。</w:t>
      </w:r>
      <w:r>
        <w:rPr>
          <w:rFonts w:ascii="宋体" w:hAnsi="宋体" w:eastAsia="宋体"/>
          <w:b w:val="0"/>
          <w:sz w:val="21"/>
        </w:rPr>
        <w:br w:type="textWrapping"/>
      </w:r>
      <w:r>
        <w:rPr>
          <w:rFonts w:ascii="宋体" w:hAnsi="宋体" w:eastAsia="宋体"/>
          <w:b w:val="0"/>
          <w:sz w:val="21"/>
        </w:rPr>
        <w:t>3、术中见双侧腹膜鞘状突闭合良好，探查腹腔：见中肠顺时针旋转540度，空肠起始段与肠系膜粘连，位于脊柱偏右侧，十二指肠可见ladd's瓣覆盖，回盲部位于右侧中上腹部。肠管血运良好。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4、逆时针旋转复位中肠，松解ladd's板，拉直十二指肠。松解空肠部粘连，摊平小肠系膜，系膜宽度约4cm。探查十二指肠通畅，未发现异常。</w:t>
      </w:r>
      <w:r>
        <w:rPr>
          <w:rFonts w:ascii="宋体" w:hAnsi="宋体" w:eastAsia="宋体"/>
          <w:b w:val="0"/>
          <w:sz w:val="21"/>
        </w:rPr>
        <w:br w:type="textWrapping"/>
      </w:r>
      <w:r>
        <w:rPr>
          <w:rFonts w:ascii="宋体" w:hAnsi="宋体" w:eastAsia="宋体"/>
          <w:b w:val="0"/>
          <w:sz w:val="21"/>
        </w:rPr>
        <w:t>5、切断阑尾系膜，在距阑尾根部约0.5cm处结扎并切除阑尾。</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6、将回盲部及横结肠、升结肠置左侧腹部，十二指肠及空肠置右侧腹部。留置透明质酸钠冲洗腹腔预防肠粘连。检查腹腔无出血、双侧腹膜鞘状突闭合好。</w:t>
      </w:r>
      <w:r>
        <w:rPr>
          <w:rFonts w:ascii="宋体" w:hAnsi="宋体" w:eastAsia="宋体"/>
          <w:b w:val="0"/>
          <w:sz w:val="21"/>
        </w:rPr>
        <w:br w:type="textWrapping"/>
      </w:r>
      <w:r>
        <w:rPr>
          <w:rFonts w:ascii="宋体" w:hAnsi="宋体" w:eastAsia="宋体"/>
          <w:b w:val="0"/>
          <w:sz w:val="21"/>
        </w:rPr>
        <w:t>7、清点纱布器械无误，放出腹腔残气，拔出Ttrocar，对合伤口皮肤，医用组织胶粘合并包扎。</w:t>
      </w:r>
      <w:r>
        <w:rPr>
          <w:rFonts w:ascii="宋体" w:hAnsi="宋体" w:eastAsia="宋体"/>
          <w:b w:val="0"/>
          <w:sz w:val="21"/>
        </w:rPr>
        <w:br w:type="textWrapping"/>
      </w:r>
      <w:r>
        <w:rPr>
          <w:rFonts w:ascii="宋体" w:hAnsi="宋体" w:eastAsia="宋体"/>
          <w:b w:val="0"/>
          <w:sz w:val="21"/>
        </w:rPr>
        <w:t>8、手术过程顺利，术中出血约0.5ml，未输血，尿量约30ml，术后患儿安返病房。</w:t>
      </w:r>
    </w:p>
    <w:p w14:paraId="69FA557B">
      <w:r>
        <w:t>————————————————————————</w:t>
      </w:r>
    </w:p>
    <w:p w14:paraId="6AF1DBB7">
      <w:r>
        <w:rPr>
          <w:rFonts w:ascii="宋体" w:hAnsi="宋体" w:eastAsia="宋体"/>
          <w:b/>
          <w:color w:val="2C6FBB"/>
          <w:sz w:val="22"/>
        </w:rPr>
        <w:t>患者编号 35726912</w:t>
      </w:r>
    </w:p>
    <w:p w14:paraId="59C76ED8">
      <w:r>
        <w:rPr>
          <w:rFonts w:ascii="宋体" w:hAnsi="宋体" w:eastAsia="宋体"/>
          <w:b/>
          <w:color w:val="1F3864"/>
          <w:sz w:val="21"/>
        </w:rPr>
        <w:t>首台·诊断：</w:t>
      </w:r>
    </w:p>
    <w:p w14:paraId="1E3436A1">
      <w:pPr>
        <w:spacing w:after="120"/>
      </w:pPr>
      <w:r>
        <w:rPr>
          <w:rFonts w:ascii="宋体" w:hAnsi="宋体" w:eastAsia="宋体"/>
          <w:b w:val="0"/>
          <w:sz w:val="21"/>
        </w:rPr>
        <w:t>先天性肠旋转不良，新生儿坏死性小肠结肠炎，新生儿腹膜炎,十二指肠梗阻,新生儿的细菌性脓毒症,新生儿ABO溶血性黄疸,新生儿高血糖症,新生儿便血,新生儿肺炎,中央型房间隔缺损(卵圆孔型)</w:t>
      </w:r>
      <w:r>
        <w:rPr>
          <w:rFonts w:ascii="宋体" w:hAnsi="宋体" w:eastAsia="宋体"/>
          <w:b w:val="0"/>
          <w:sz w:val="21"/>
        </w:rPr>
        <w:br w:type="textWrapping"/>
      </w:r>
    </w:p>
    <w:p w14:paraId="6C0279FD">
      <w:r>
        <w:rPr>
          <w:rFonts w:ascii="宋体" w:hAnsi="宋体" w:eastAsia="宋体"/>
          <w:b/>
          <w:color w:val="1F3864"/>
          <w:sz w:val="21"/>
        </w:rPr>
        <w:t>首台·手术名称：</w:t>
      </w:r>
    </w:p>
    <w:p w14:paraId="351A2380">
      <w:pPr>
        <w:spacing w:after="120"/>
      </w:pPr>
      <w:r>
        <w:rPr>
          <w:rFonts w:ascii="宋体" w:hAnsi="宋体" w:eastAsia="宋体"/>
          <w:b w:val="0"/>
          <w:sz w:val="21"/>
        </w:rPr>
        <w:t>拉德手术+小肠部分切除术+暂时性回肠造口术+附带阑尾切除术+经腹盆腔穿刺引流术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54641D5A">
      <w:r>
        <w:rPr>
          <w:rFonts w:ascii="宋体" w:hAnsi="宋体" w:eastAsia="宋体"/>
          <w:b/>
          <w:color w:val="1F3864"/>
          <w:sz w:val="21"/>
        </w:rPr>
        <w:t>首台·手术经过：</w:t>
      </w:r>
    </w:p>
    <w:p w14:paraId="6150F5F2">
      <w:pPr>
        <w:spacing w:after="120"/>
      </w:pPr>
      <w:r>
        <w:rPr>
          <w:rFonts w:ascii="宋体" w:hAnsi="宋体" w:eastAsia="宋体"/>
          <w:b w:val="0"/>
          <w:sz w:val="21"/>
        </w:rPr>
        <w:t>1.麻醉满意后常规消毒铺巾。</w:t>
      </w:r>
      <w:r>
        <w:rPr>
          <w:rFonts w:ascii="宋体" w:hAnsi="宋体" w:eastAsia="宋体"/>
          <w:b w:val="0"/>
          <w:sz w:val="21"/>
        </w:rPr>
        <w:br w:type="textWrapping"/>
      </w:r>
      <w:r>
        <w:rPr>
          <w:rFonts w:ascii="宋体" w:hAnsi="宋体" w:eastAsia="宋体"/>
          <w:b w:val="0"/>
          <w:sz w:val="21"/>
        </w:rPr>
        <w:t>2.取右中上腹横行探查切口，逐层进腹，探查见腹腔内黄白色脓性浑浊渗液约10毫升。见中肠顺时针旋转360度，空肠起始段与肠系膜粘连，位于脊柱偏右侧，十二指肠可见ladd's瓣覆盖，回盲部位于右侧中上腹部。肠管血运良好。逆时针旋转复位中肠，松解ladd's板，拉直十二指肠。松解空肠部粘连，摊平小肠系膜，系膜宽度约4cm。探查十二指肠通畅，未发现异常。结扎阑尾系膜，切除阑尾，荷包缝合包埋盲端。将回盲部及横结肠、升结肠置左侧腹部，十二指肠及空肠置右侧腹部，余肠管顺次还纳入腹。小肠全长约120cm，距离屈氏韧带70cm开始长约15cm回肠坏死呈暗红色，肠管水肿扩张，直径约1.5cm，肠壁肌层溶解，未见穿孔，远端回肠及结肠形态未见扩张及狭窄，切除坏死肠管15cm，留置橡皮引流管于盆腔，温盐水及舒泰术冲洗腹腔，检查腹腔无活动性出血，回肠两盲端分别固定于切口两端造瘘。近端回肠为切口右侧。组织胶粘合保护切口。术中留置海洛特1支于腹腔，预防肠粘连。术中切除肠管送病检。</w:t>
      </w:r>
      <w:r>
        <w:rPr>
          <w:rFonts w:ascii="宋体" w:hAnsi="宋体" w:eastAsia="宋体"/>
          <w:b w:val="0"/>
          <w:sz w:val="21"/>
        </w:rPr>
        <w:br w:type="textWrapping"/>
      </w:r>
      <w:r>
        <w:rPr>
          <w:rFonts w:ascii="宋体" w:hAnsi="宋体" w:eastAsia="宋体"/>
          <w:b w:val="0"/>
          <w:sz w:val="21"/>
        </w:rPr>
        <w:t>3.术毕，术中出血约3ml，未输血，患儿安返病房。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2DB09D9">
      <w:r>
        <w:t>————————————————————————</w:t>
      </w:r>
    </w:p>
    <w:p w14:paraId="2C8A4E26">
      <w:r>
        <w:rPr>
          <w:rFonts w:ascii="宋体" w:hAnsi="宋体" w:eastAsia="宋体"/>
          <w:b/>
          <w:color w:val="2C6FBB"/>
          <w:sz w:val="22"/>
        </w:rPr>
        <w:t>患者编号 3930480</w:t>
      </w:r>
    </w:p>
    <w:p w14:paraId="1AC17574">
      <w:r>
        <w:rPr>
          <w:rFonts w:ascii="宋体" w:hAnsi="宋体" w:eastAsia="宋体"/>
          <w:b/>
          <w:color w:val="1F3864"/>
          <w:sz w:val="21"/>
        </w:rPr>
        <w:t>首台·诊断：</w:t>
      </w:r>
    </w:p>
    <w:p w14:paraId="0091EB37">
      <w:pPr>
        <w:spacing w:after="120"/>
      </w:pPr>
      <w:r>
        <w:rPr>
          <w:rFonts w:ascii="宋体" w:hAnsi="宋体" w:eastAsia="宋体"/>
          <w:b w:val="0"/>
          <w:sz w:val="21"/>
        </w:rPr>
        <w:t>先天性肠旋转不良，右侧腹股沟斜疝</w:t>
      </w:r>
    </w:p>
    <w:p w14:paraId="1F71F45B">
      <w:r>
        <w:rPr>
          <w:rFonts w:ascii="宋体" w:hAnsi="宋体" w:eastAsia="宋体"/>
          <w:b/>
          <w:color w:val="1F3864"/>
          <w:sz w:val="21"/>
        </w:rPr>
        <w:t>首台·手术名称：</w:t>
      </w:r>
    </w:p>
    <w:p w14:paraId="5560554F">
      <w:pPr>
        <w:spacing w:after="120"/>
      </w:pPr>
      <w:r>
        <w:rPr>
          <w:rFonts w:ascii="宋体" w:hAnsi="宋体" w:eastAsia="宋体"/>
          <w:b w:val="0"/>
          <w:sz w:val="21"/>
        </w:rPr>
        <w:t>腹腔镜探查+Ladd's术+右疝囊高位结扎术</w:t>
      </w:r>
    </w:p>
    <w:p w14:paraId="13C3C839">
      <w:r>
        <w:rPr>
          <w:rFonts w:ascii="宋体" w:hAnsi="宋体" w:eastAsia="宋体"/>
          <w:b/>
          <w:color w:val="1F3864"/>
          <w:sz w:val="21"/>
        </w:rPr>
        <w:t>首台·手术经过：</w:t>
      </w:r>
    </w:p>
    <w:p w14:paraId="124CE1C3">
      <w:pPr>
        <w:spacing w:after="120"/>
      </w:pPr>
      <w:r>
        <w:rPr>
          <w:rFonts w:ascii="宋体" w:hAnsi="宋体" w:eastAsia="宋体"/>
          <w:b w:val="0"/>
          <w:sz w:val="21"/>
        </w:rPr>
        <w:t>1、平卧位，手术区域常规消毒铺巾；暴露脐正中，可见0异物。予以电刀电灼之，无出血及渗液。</w:t>
      </w:r>
      <w:r>
        <w:rPr>
          <w:rFonts w:ascii="宋体" w:hAnsi="宋体" w:eastAsia="宋体"/>
          <w:b w:val="0"/>
          <w:sz w:val="21"/>
        </w:rPr>
        <w:br w:type="textWrapping"/>
      </w:r>
      <w:r>
        <w:rPr>
          <w:rFonts w:ascii="宋体" w:hAnsi="宋体" w:eastAsia="宋体"/>
          <w:b w:val="0"/>
          <w:sz w:val="21"/>
        </w:rPr>
        <w:t>2、脐环左侧及右上腹分别作3．5ｍｍ、5．5ｍｍ切口，常规建立CO2人工气腹，压力8ｍｍＨｇ，分别置入相应大小Troca，内置腹腔镜目镜、无创血管钳或抓钳。右侧疝环内口未闭合，小开口型，未见内容物。于右侧内环口体表投影（约最下腹横纹）处，切开皮肤、皮下２ｍｍ，特制带双２－０丝线斜疝针自切口进入腹膜外，在无创血管钳辅助下，保护好并避开精索血管及输精管，内环口上水平，内荷包缝合并结扎腹膜鞘状突，线结位于皮下，左侧鞘状突已闭合。</w:t>
      </w:r>
      <w:r>
        <w:rPr>
          <w:rFonts w:ascii="宋体" w:hAnsi="宋体" w:eastAsia="宋体"/>
          <w:b w:val="0"/>
          <w:sz w:val="21"/>
        </w:rPr>
        <w:br w:type="textWrapping"/>
      </w:r>
      <w:r>
        <w:rPr>
          <w:rFonts w:ascii="宋体" w:hAnsi="宋体" w:eastAsia="宋体"/>
          <w:b w:val="0"/>
          <w:sz w:val="21"/>
        </w:rPr>
        <w:t>3、探查腹腔：见中肠顺时针旋转720度，空肠起始段与肠系膜、横结肠系膜均有粘连，位于脊柱偏右侧，十二指肠可见ladd's肥厚索带覆盖，回盲部位于左上腹部。肠管血运暗红，淤血明显。考虑患儿扭转严重同时肠管淤血明显，故中转开腹复位中肠，防止肠管缺血坏死。</w:t>
      </w:r>
      <w:r>
        <w:rPr>
          <w:rFonts w:ascii="宋体" w:hAnsi="宋体" w:eastAsia="宋体"/>
          <w:b w:val="0"/>
          <w:sz w:val="21"/>
        </w:rPr>
        <w:br w:type="textWrapping"/>
      </w:r>
      <w:r>
        <w:rPr>
          <w:rFonts w:ascii="宋体" w:hAnsi="宋体" w:eastAsia="宋体"/>
          <w:b w:val="0"/>
          <w:sz w:val="21"/>
        </w:rPr>
        <w:t>4、取右上腹脐上2厘米做横行切口约4厘米，逐层切开进腹。肠系膜顺时针旋转720度，逆时针复位后，见整个结肠行走在上腹部，小肠位于右下腹，小肠长约200 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及无隔膜。内套阑尾。将回盲部及横结肠、升结肠置左侧腹部，十二指肠及空肠置右侧腹部，余肠管顺次还纳入腹。流体止血膜冲洗腹腔，透明质酸钠凝胶5毫升腹腔内保留防止粘连，逐层关腹，手术经过顺利，术中出血2毫升，未输血。</w:t>
      </w:r>
    </w:p>
    <w:p w14:paraId="563CEC1A">
      <w:r>
        <w:t>————————————————————————</w:t>
      </w:r>
    </w:p>
    <w:p w14:paraId="3EF5FAA8">
      <w:r>
        <w:rPr>
          <w:rFonts w:ascii="宋体" w:hAnsi="宋体" w:eastAsia="宋体"/>
          <w:b/>
          <w:color w:val="2C6FBB"/>
          <w:sz w:val="22"/>
        </w:rPr>
        <w:t>患者编号 5573188</w:t>
      </w:r>
    </w:p>
    <w:p w14:paraId="005CC954">
      <w:r>
        <w:rPr>
          <w:rFonts w:ascii="宋体" w:hAnsi="宋体" w:eastAsia="宋体"/>
          <w:b/>
          <w:color w:val="1F3864"/>
          <w:sz w:val="21"/>
        </w:rPr>
        <w:t>首台·诊断：</w:t>
      </w:r>
    </w:p>
    <w:p w14:paraId="60AFC9A7">
      <w:pPr>
        <w:spacing w:after="120"/>
      </w:pPr>
      <w:r>
        <w:rPr>
          <w:rFonts w:ascii="宋体" w:hAnsi="宋体" w:eastAsia="宋体"/>
          <w:b w:val="0"/>
          <w:sz w:val="21"/>
        </w:rPr>
        <w:t>胎粪性肠梗阻，先天性巨结肠？小肠扭转，双侧腹股沟斜疝，早产儿(孕期等于或大于32整周,但小于37整周) 极低出生体重儿(1250-1499g) 早产性贫血 支气管肺炎</w:t>
      </w:r>
      <w:r>
        <w:rPr>
          <w:rFonts w:ascii="宋体" w:hAnsi="宋体" w:eastAsia="宋体"/>
          <w:b w:val="0"/>
          <w:sz w:val="21"/>
        </w:rPr>
        <w:br w:type="textWrapping"/>
      </w:r>
    </w:p>
    <w:p w14:paraId="18B29EDD">
      <w:r>
        <w:rPr>
          <w:rFonts w:ascii="宋体" w:hAnsi="宋体" w:eastAsia="宋体"/>
          <w:b/>
          <w:color w:val="1F3864"/>
          <w:sz w:val="21"/>
        </w:rPr>
        <w:t>首台·手术名称：</w:t>
      </w:r>
    </w:p>
    <w:p w14:paraId="159B9AAA">
      <w:pPr>
        <w:spacing w:after="120"/>
      </w:pPr>
      <w:r>
        <w:rPr>
          <w:rFonts w:ascii="宋体" w:hAnsi="宋体" w:eastAsia="宋体"/>
          <w:b w:val="0"/>
          <w:sz w:val="21"/>
        </w:rPr>
        <w:t>小肠扭转复位术+大肠扭转复位术+附带阑尾切除术+小肠造口术+小肠切开减压术+开放性大肠活组织检查+肠粘连松解术+腹腔镜下双侧腹股沟斜疝疝囊高位结扎术+腹腔镜检查</w:t>
      </w:r>
      <w:r>
        <w:rPr>
          <w:rFonts w:ascii="宋体" w:hAnsi="宋体" w:eastAsia="宋体"/>
          <w:b w:val="0"/>
          <w:sz w:val="21"/>
        </w:rPr>
        <w:br w:type="textWrapping"/>
      </w:r>
      <w:r>
        <w:rPr>
          <w:rFonts w:ascii="宋体" w:hAnsi="宋体" w:eastAsia="宋体"/>
          <w:b w:val="0"/>
          <w:sz w:val="21"/>
        </w:rPr>
        <w:br w:type="textWrapping"/>
      </w:r>
    </w:p>
    <w:p w14:paraId="37355DED">
      <w:r>
        <w:rPr>
          <w:rFonts w:ascii="宋体" w:hAnsi="宋体" w:eastAsia="宋体"/>
          <w:b/>
          <w:color w:val="1F3864"/>
          <w:sz w:val="21"/>
        </w:rPr>
        <w:t>首台·手术经过：</w:t>
      </w:r>
    </w:p>
    <w:p w14:paraId="05B20A3C">
      <w:pPr>
        <w:spacing w:after="120"/>
      </w:pPr>
      <w:r>
        <w:rPr>
          <w:rFonts w:ascii="宋体" w:hAnsi="宋体" w:eastAsia="宋体"/>
          <w:b w:val="0"/>
          <w:sz w:val="21"/>
        </w:rPr>
        <w:t>1、平卧位，手术区域常规消毒铺巾；脐环左、右侧及右上腹分别作3．5ｍｍ切口，常规建立CO2人工气腹，压力8ｍｍＨｇ，分别置入相应大小Troca，内置腹腔镜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2、腹腔镜下探查腹腔：见回盲部位于右下腹，近端小肠高度扩张胀气，空回肠交界处小肠系膜较长，可见肠管扭转，但颜色和血运尚好，远端的末端回肠空瘪，未见扩张积气。探查空肠起始部位于脊柱偏左侧，未见空肠起始部迂曲狭窄。横结肠系膜与部分小肠管有粘连，予以肠黏连松解。探查结肠发现横结肠和乙状结肠均呈细小狭窄改变，尤以右半横结肠狭窄细小明显，内有较多粪便和钡剂潴留（术前一天有钡剂灌肠检查史).腔镜探查考虑部分小肠扭转，同时合并胎粪性肠梗阻或先天性巨结肠等其他消化道畸形，故决定中转开腹探查。</w:t>
      </w:r>
      <w:r>
        <w:rPr>
          <w:rFonts w:ascii="宋体" w:hAnsi="宋体" w:eastAsia="宋体"/>
          <w:b w:val="0"/>
          <w:sz w:val="21"/>
        </w:rPr>
        <w:br w:type="textWrapping"/>
      </w:r>
      <w:r>
        <w:rPr>
          <w:rFonts w:ascii="宋体" w:hAnsi="宋体" w:eastAsia="宋体"/>
          <w:b w:val="0"/>
          <w:sz w:val="21"/>
        </w:rPr>
        <w:t>3、取右上腹脐上2厘米做横行切口约3厘米，逐层切开进腹。空回肠交界处肠系膜较长所致肠管部分扭转，予以肠扭转复位术。近端小肠高度扩张长约70厘米，空肠起始部位置正常，探查十二指肠未见索带压迫，走形正常伴扩张直径约1.5厘米。末端回肠约有30厘米发育细小，远端结肠框形态正常，但仍然发育细小，呈胎儿型结肠改变，内有较多粪便和钡剂滞留。顺行减压小肠和结肠内容物，通过右半横结肠困难。考虑胎粪性肠梗阻或巨结肠可能。</w:t>
      </w:r>
      <w:r>
        <w:rPr>
          <w:rFonts w:ascii="宋体" w:hAnsi="宋体" w:eastAsia="宋体"/>
          <w:b w:val="0"/>
          <w:sz w:val="21"/>
        </w:rPr>
        <w:br w:type="textWrapping"/>
      </w:r>
      <w:r>
        <w:rPr>
          <w:rFonts w:ascii="宋体" w:hAnsi="宋体" w:eastAsia="宋体"/>
          <w:b w:val="0"/>
          <w:sz w:val="21"/>
        </w:rPr>
        <w:t>4、术中请患儿家长至手术室了解术中情况，告知患儿小肠扭转同时合并结肠发育畸形，需同时行肠造瘘手术。家长理解病情，接受肠造瘘手术方式并签字。手术取距回盲部约30厘米回肠切开减压并在该处行回肠双腔造瘘，温盐水冲洗远端结肠内大便，同时分别取造瘘口处肠壁全层（约距回盲部30厘米）、附带阑尾切除并病检、横结肠浆肌、腹膜反折上3厘米的结肠壁浆肌送病检，了解肠神经节细胞发育。修补肠壁后，顺序还纳肠管回腹腔，检查腹腔无出血，吸尽腹腔积液，流体止血膜冲洗腹腔，透明质酸钠凝胶2.5毫升腹腔内保留防止粘连，清点手术器械无误后逐层关腹，手术经过顺利，术中出血2毫升，输A型浓缩红细胞0.5单位（编号：9000120146099），未见输血反应。切除组织送病理检查术毕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E4C2E6B">
      <w:r>
        <w:t>————————————————————————</w:t>
      </w:r>
    </w:p>
    <w:p w14:paraId="7F3D3F70">
      <w:r>
        <w:rPr>
          <w:rFonts w:ascii="宋体" w:hAnsi="宋体" w:eastAsia="宋体"/>
          <w:b/>
          <w:color w:val="2C6FBB"/>
          <w:sz w:val="22"/>
        </w:rPr>
        <w:t>患者编号 8306530</w:t>
      </w:r>
    </w:p>
    <w:p w14:paraId="1947C533">
      <w:r>
        <w:rPr>
          <w:rFonts w:ascii="宋体" w:hAnsi="宋体" w:eastAsia="宋体"/>
          <w:b/>
          <w:color w:val="1F3864"/>
          <w:sz w:val="21"/>
        </w:rPr>
        <w:t>首台·诊断：</w:t>
      </w:r>
    </w:p>
    <w:p w14:paraId="37E6305D">
      <w:pPr>
        <w:spacing w:after="120"/>
      </w:pPr>
      <w:r>
        <w:rPr>
          <w:rFonts w:ascii="宋体" w:hAnsi="宋体" w:eastAsia="宋体"/>
          <w:b w:val="0"/>
          <w:sz w:val="21"/>
        </w:rPr>
        <w:t>先天性肠旋转不良,胎粪性腹膜炎,十二指肠梗阻,新生儿高胆红素血症,新生儿代谢性碱中毒,新生儿肺炎</w:t>
      </w:r>
      <w:r>
        <w:rPr>
          <w:rFonts w:ascii="宋体" w:hAnsi="宋体" w:eastAsia="宋体"/>
          <w:b w:val="0"/>
          <w:sz w:val="21"/>
        </w:rPr>
        <w:br w:type="textWrapping"/>
      </w:r>
    </w:p>
    <w:p w14:paraId="761BACF7">
      <w:r>
        <w:rPr>
          <w:rFonts w:ascii="宋体" w:hAnsi="宋体" w:eastAsia="宋体"/>
          <w:b/>
          <w:color w:val="1F3864"/>
          <w:sz w:val="21"/>
        </w:rPr>
        <w:t>首台·手术名称：</w:t>
      </w:r>
    </w:p>
    <w:p w14:paraId="36E4D6CC">
      <w:pPr>
        <w:spacing w:after="120"/>
      </w:pPr>
      <w:r>
        <w:rPr>
          <w:rFonts w:ascii="宋体" w:hAnsi="宋体" w:eastAsia="宋体"/>
          <w:b w:val="0"/>
          <w:sz w:val="21"/>
        </w:rPr>
        <w:t>拉德手术+大肠扭转复位术+小肠扭转复位术+腹腔镜检查+经腹盆腔穿刺引流术</w:t>
      </w:r>
      <w:r>
        <w:rPr>
          <w:rFonts w:ascii="宋体" w:hAnsi="宋体" w:eastAsia="宋体"/>
          <w:b w:val="0"/>
          <w:sz w:val="21"/>
        </w:rPr>
        <w:br w:type="textWrapping"/>
      </w:r>
      <w:r>
        <w:rPr>
          <w:rFonts w:ascii="宋体" w:hAnsi="宋体" w:eastAsia="宋体"/>
          <w:b w:val="0"/>
          <w:sz w:val="21"/>
        </w:rPr>
        <w:br w:type="textWrapping"/>
      </w:r>
    </w:p>
    <w:p w14:paraId="7F3C63AE">
      <w:r>
        <w:rPr>
          <w:rFonts w:ascii="宋体" w:hAnsi="宋体" w:eastAsia="宋体"/>
          <w:b/>
          <w:color w:val="1F3864"/>
          <w:sz w:val="21"/>
        </w:rPr>
        <w:t>首台·手术经过：</w:t>
      </w:r>
    </w:p>
    <w:p w14:paraId="7408289A">
      <w:pPr>
        <w:spacing w:after="120"/>
      </w:pPr>
      <w:r>
        <w:rPr>
          <w:rFonts w:ascii="宋体" w:hAnsi="宋体" w:eastAsia="宋体"/>
          <w:b w:val="0"/>
          <w:sz w:val="21"/>
        </w:rPr>
        <w:t>1.患儿取仰卧位，麻醉满意后留置导尿，手术区域常规消毒铺巾；</w:t>
      </w:r>
      <w:r>
        <w:rPr>
          <w:rFonts w:ascii="宋体" w:hAnsi="宋体" w:eastAsia="宋体"/>
          <w:b w:val="0"/>
          <w:sz w:val="21"/>
        </w:rPr>
        <w:br w:type="textWrapping"/>
      </w:r>
      <w:r>
        <w:rPr>
          <w:rFonts w:ascii="宋体" w:hAnsi="宋体" w:eastAsia="宋体"/>
          <w:b w:val="0"/>
          <w:sz w:val="21"/>
        </w:rPr>
        <w:t>2.于脐环左右两侧及右上腹分别作3.5mm切口，分别置入相应大小Troca，常规建立CO2人工气腹，压力8mmHg，内置腹腔镜目镜、无创血管钳或抓钳。检查双侧鞘状突已闭。继续探查腹腔，见中肠顺时针旋转720度，肠系膜根部扭转，肠管血运暗红，回盲部未见。部分肠管壁上可见白色乳糜样物质，腹腔内腹水为黄色样。患儿中肠扭转严重，肠管血运欠佳，腔镜下复位困难，遂中转开腹。</w:t>
      </w:r>
      <w:r>
        <w:rPr>
          <w:rFonts w:ascii="宋体" w:hAnsi="宋体" w:eastAsia="宋体"/>
          <w:b w:val="0"/>
          <w:sz w:val="21"/>
        </w:rPr>
        <w:br w:type="textWrapping"/>
      </w:r>
      <w:r>
        <w:rPr>
          <w:rFonts w:ascii="宋体" w:hAnsi="宋体" w:eastAsia="宋体"/>
          <w:b w:val="0"/>
          <w:sz w:val="21"/>
        </w:rPr>
        <w:t>3.于脐上2cm行右上腹横行切口长约5cm，逐层进腹，逆时针旋转720°复位扭转小肠及大肠，可见肠管血运好转，升结肠回盲部以及整个结肠系膜均紧密粘附在小肠系膜根部上，且部分肠管绕行至狭窄的肠系膜根部的背侧。分离升结肠、回盲部以及结肠系膜后，可见空肠上段亦紧密粘附在升结肠上，仔细分离避免损伤及出血。分离十二指肠外侧壁后，证实胰腺位于肠壁内侧，未发现环状胰腺及异位胰腺。拉直十二指肠，拓宽肠系膜根部，至宽度约5CM。分离小肠之间的肠粘连，切除阑尾并荷包缝合包埋残端。</w:t>
      </w:r>
      <w:r>
        <w:rPr>
          <w:rFonts w:ascii="宋体" w:hAnsi="宋体" w:eastAsia="宋体"/>
          <w:b w:val="0"/>
          <w:sz w:val="21"/>
        </w:rPr>
        <w:br w:type="textWrapping"/>
      </w:r>
      <w:r>
        <w:rPr>
          <w:rFonts w:ascii="宋体" w:hAnsi="宋体" w:eastAsia="宋体"/>
          <w:b w:val="0"/>
          <w:sz w:val="21"/>
        </w:rPr>
        <w:t>4.经胃管注入空气约40ml，可见空肠上段充气良好。减压全段肠管后，发现横结肠近脾曲处有肠壁间的粘连，分离粘连，证实结肠通畅。将结肠以及回盲部置入腹腔左侧，十二指肠以及空肠近端置入腹腔右侧，余肠管顺次还纳入腹。鉴于肠管粘连紧密、术中损伤广泛，且肠系膜扭转严重、肠壁及肠系膜上淋巴管充盈乳糜样淋巴液，为观察及预防术后乳糜漏，直视下经右下腹麦氏点穿刺腹壁留置硅胶引流管一根至盆腔内直肠膀胱陷凹并固定，术泰舒、温盐水冲洗腹腔后检查腹腔无明显出血，留置海洛特一支于腹腔预防肠粘连，吸收线逐层缝合腹膜、肌层及皮下组织，皮内缝合伤口，组织胶粘合皮肤，无菌纱布包扎伤口。</w:t>
      </w:r>
      <w:r>
        <w:rPr>
          <w:rFonts w:ascii="宋体" w:hAnsi="宋体" w:eastAsia="宋体"/>
          <w:b w:val="0"/>
          <w:sz w:val="21"/>
        </w:rPr>
        <w:br w:type="textWrapping"/>
      </w:r>
      <w:r>
        <w:rPr>
          <w:rFonts w:ascii="宋体" w:hAnsi="宋体" w:eastAsia="宋体"/>
          <w:b w:val="0"/>
          <w:sz w:val="21"/>
        </w:rPr>
        <w:t>5.手术顺利，术中出血约3ml，未输血，尿色清亮约20ml，术毕患儿安返病房。</w:t>
      </w:r>
      <w:r>
        <w:rPr>
          <w:rFonts w:ascii="宋体" w:hAnsi="宋体" w:eastAsia="宋体"/>
          <w:b w:val="0"/>
          <w:sz w:val="21"/>
        </w:rPr>
        <w:br w:type="textWrapping"/>
      </w:r>
      <w:r>
        <w:rPr>
          <w:rFonts w:ascii="宋体" w:hAnsi="宋体" w:eastAsia="宋体"/>
          <w:b w:val="0"/>
          <w:sz w:val="21"/>
        </w:rPr>
        <w:t xml:space="preserve">                                               </w:t>
      </w:r>
    </w:p>
    <w:p w14:paraId="004E59B4">
      <w:r>
        <w:t>————————————————————————</w:t>
      </w:r>
    </w:p>
    <w:p w14:paraId="29E91EB7">
      <w:r>
        <w:rPr>
          <w:rFonts w:ascii="宋体" w:hAnsi="宋体" w:eastAsia="宋体"/>
          <w:b/>
          <w:color w:val="2C6FBB"/>
          <w:sz w:val="22"/>
        </w:rPr>
        <w:t>患者编号 4318222</w:t>
      </w:r>
    </w:p>
    <w:p w14:paraId="4104305D">
      <w:r>
        <w:rPr>
          <w:rFonts w:ascii="宋体" w:hAnsi="宋体" w:eastAsia="宋体"/>
          <w:b/>
          <w:color w:val="1F3864"/>
          <w:sz w:val="21"/>
        </w:rPr>
        <w:t>首台·诊断：</w:t>
      </w:r>
    </w:p>
    <w:p w14:paraId="414F89CA">
      <w:pPr>
        <w:spacing w:after="120"/>
      </w:pPr>
      <w:r>
        <w:rPr>
          <w:rFonts w:ascii="宋体" w:hAnsi="宋体" w:eastAsia="宋体"/>
          <w:b w:val="0"/>
          <w:sz w:val="21"/>
        </w:rPr>
        <w:t>先天性肠旋转不良</w:t>
      </w:r>
    </w:p>
    <w:p w14:paraId="0ABA0B94">
      <w:r>
        <w:rPr>
          <w:rFonts w:ascii="宋体" w:hAnsi="宋体" w:eastAsia="宋体"/>
          <w:b/>
          <w:color w:val="1F3864"/>
          <w:sz w:val="21"/>
        </w:rPr>
        <w:t>首台·手术名称：</w:t>
      </w:r>
    </w:p>
    <w:p w14:paraId="20190034">
      <w:pPr>
        <w:spacing w:after="120"/>
      </w:pPr>
      <w:r>
        <w:rPr>
          <w:rFonts w:ascii="宋体" w:hAnsi="宋体" w:eastAsia="宋体"/>
          <w:b w:val="0"/>
          <w:sz w:val="21"/>
        </w:rPr>
        <w:t>小肠扭转复位术,大肠扭转复位术,肠粘连松解术,附带阑尾切除术,腹腔镜检查,腹腔镜下单侧腹股沟斜疝疝囊高位结扎术,腹腔冲洗检查</w:t>
      </w:r>
    </w:p>
    <w:p w14:paraId="3114E972">
      <w:r>
        <w:rPr>
          <w:rFonts w:ascii="宋体" w:hAnsi="宋体" w:eastAsia="宋体"/>
          <w:b/>
          <w:color w:val="1F3864"/>
          <w:sz w:val="21"/>
        </w:rPr>
        <w:t>首台·手术经过：</w:t>
      </w:r>
    </w:p>
    <w:p w14:paraId="6AAD2EAD">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脐环左右侧分别作3.5mm、3.0mm切口，常规建立CO２人工气腹，压力8mmHg，分别置入相应大小Trocar，内置无创血管钳、腹腔镜目镜。探查见左侧腹膜鞘状突未闭，小开口型，未见内容物。另一侧鞘状突闭合好。于左侧内环口体表投影（约最下腹横纹）处，切开皮肤、皮下2mm，特制带双2-0丝线斜疝针自切口进入腹膜外，在无创血管钳辅助下，保护好并避开精索及输精管，内环口上水平，内荷包缝合并结扎腹膜鞘状突，线结位于皮下。3、探查腹腔：见中肠顺时针旋转720度，空肠起始段与肠系膜粘连，位于脊柱偏右侧，十二指肠可见ladd's瓣覆盖，回盲部位于右侧中上腹部。由于患儿肠管旋转程度重，Ladd's板致密，且手术空间小，操作困难，遂取消气腹，中转开腹手术。</w:t>
      </w:r>
      <w:r>
        <w:rPr>
          <w:rFonts w:ascii="宋体" w:hAnsi="宋体" w:eastAsia="宋体"/>
          <w:b w:val="0"/>
          <w:sz w:val="21"/>
        </w:rPr>
        <w:br w:type="textWrapping"/>
      </w:r>
      <w:r>
        <w:rPr>
          <w:rFonts w:ascii="宋体" w:hAnsi="宋体" w:eastAsia="宋体"/>
          <w:b w:val="0"/>
          <w:sz w:val="21"/>
        </w:rPr>
        <w:t>4、放出腹腔残气，拔出Trocar，于右中腹行横行切口，长约3cm，依次切开入腹。逆时针旋转复位中肠，松解ladd's板，拉直十二指肠。松解空肠部粘连，摊平小肠系膜，系膜宽度约4cm。探查十二指肠通畅，未发现异常。</w:t>
      </w:r>
      <w:r>
        <w:rPr>
          <w:rFonts w:ascii="宋体" w:hAnsi="宋体" w:eastAsia="宋体"/>
          <w:b w:val="0"/>
          <w:sz w:val="21"/>
        </w:rPr>
        <w:br w:type="textWrapping"/>
      </w:r>
      <w:r>
        <w:rPr>
          <w:rFonts w:ascii="宋体" w:hAnsi="宋体" w:eastAsia="宋体"/>
          <w:b w:val="0"/>
          <w:sz w:val="21"/>
        </w:rPr>
        <w:t>5、结扎阑尾系膜，距阑尾根部约0.5cm处结扎并切除阑尾，荷包缝合包埋阑尾残端。将回盲部及横结肠、升结肠置左侧腹部，十二指肠及空肠置右侧腹部，余肠管顺次还纳入腹。</w:t>
      </w:r>
      <w:r>
        <w:rPr>
          <w:rFonts w:ascii="宋体" w:hAnsi="宋体" w:eastAsia="宋体"/>
          <w:b w:val="0"/>
          <w:sz w:val="21"/>
        </w:rPr>
        <w:br w:type="textWrapping"/>
      </w:r>
      <w:r>
        <w:rPr>
          <w:rFonts w:ascii="宋体" w:hAnsi="宋体" w:eastAsia="宋体"/>
          <w:b w:val="0"/>
          <w:sz w:val="21"/>
        </w:rPr>
        <w:t>6、冲洗腹腔，检查腹腔内无明显活动性出血，清点纱布器械无误，留置透明质酸纳一支预防肠粘连，逐层关腹，皮内缝合伤口，组织胶粘合皮肤。</w:t>
      </w:r>
      <w:r>
        <w:rPr>
          <w:rFonts w:ascii="宋体" w:hAnsi="宋体" w:eastAsia="宋体"/>
          <w:b w:val="0"/>
          <w:sz w:val="21"/>
        </w:rPr>
        <w:br w:type="textWrapping"/>
      </w:r>
      <w:r>
        <w:rPr>
          <w:rFonts w:ascii="宋体" w:hAnsi="宋体" w:eastAsia="宋体"/>
          <w:b w:val="0"/>
          <w:sz w:val="21"/>
        </w:rPr>
        <w:t>7、手术过程顺利，术中失血1ml，未输血，术后患儿安返病房，术后切除阑尾送病检。</w:t>
      </w:r>
    </w:p>
    <w:p w14:paraId="57F133DC">
      <w:r>
        <w:t>————————————————————————</w:t>
      </w:r>
    </w:p>
    <w:p w14:paraId="24A198B9">
      <w:r>
        <w:rPr>
          <w:rFonts w:ascii="宋体" w:hAnsi="宋体" w:eastAsia="宋体"/>
          <w:b/>
          <w:color w:val="2C6FBB"/>
          <w:sz w:val="22"/>
        </w:rPr>
        <w:t>患者编号 31645208</w:t>
      </w:r>
    </w:p>
    <w:p w14:paraId="626F81B6">
      <w:r>
        <w:rPr>
          <w:rFonts w:ascii="宋体" w:hAnsi="宋体" w:eastAsia="宋体"/>
          <w:b/>
          <w:color w:val="1F3864"/>
          <w:sz w:val="21"/>
        </w:rPr>
        <w:t>首台·诊断：</w:t>
      </w:r>
    </w:p>
    <w:p w14:paraId="78695D8C">
      <w:pPr>
        <w:spacing w:after="120"/>
      </w:pPr>
      <w:r>
        <w:rPr>
          <w:rFonts w:ascii="宋体" w:hAnsi="宋体" w:eastAsia="宋体"/>
          <w:b w:val="0"/>
          <w:sz w:val="21"/>
        </w:rPr>
        <w:t>先天性肠旋转不良，十二指肠前门静脉</w:t>
      </w:r>
      <w:r>
        <w:rPr>
          <w:rFonts w:ascii="宋体" w:hAnsi="宋体" w:eastAsia="宋体"/>
          <w:b w:val="0"/>
          <w:sz w:val="21"/>
        </w:rPr>
        <w:br w:type="textWrapping"/>
      </w:r>
    </w:p>
    <w:p w14:paraId="38A5DAFC">
      <w:r>
        <w:rPr>
          <w:rFonts w:ascii="宋体" w:hAnsi="宋体" w:eastAsia="宋体"/>
          <w:b/>
          <w:color w:val="1F3864"/>
          <w:sz w:val="21"/>
        </w:rPr>
        <w:t>首台·手术名称：</w:t>
      </w:r>
    </w:p>
    <w:p w14:paraId="6F67C6FD">
      <w:pPr>
        <w:spacing w:after="120"/>
      </w:pPr>
      <w:r>
        <w:rPr>
          <w:rFonts w:ascii="宋体" w:hAnsi="宋体" w:eastAsia="宋体"/>
          <w:b w:val="0"/>
          <w:sz w:val="21"/>
        </w:rPr>
        <w:t>腹腔镜下拉德手术（Ladd's）+腹腔镜下胃十二指肠吻合术+腹腔镜机器人援助操作+腹腔镜下肠粘连松解术+腹腔镜下附带阑尾切除术+经腹盆腔穿刺引流术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511638DC">
      <w:r>
        <w:rPr>
          <w:rFonts w:ascii="宋体" w:hAnsi="宋体" w:eastAsia="宋体"/>
          <w:b/>
          <w:color w:val="1F3864"/>
          <w:sz w:val="21"/>
        </w:rPr>
        <w:t>首台·手术经过：</w:t>
      </w:r>
    </w:p>
    <w:p w14:paraId="18FF0E45">
      <w:pPr>
        <w:spacing w:after="120"/>
      </w:pPr>
      <w:r>
        <w:rPr>
          <w:rFonts w:ascii="宋体" w:hAnsi="宋体" w:eastAsia="宋体"/>
          <w:b w:val="0"/>
          <w:sz w:val="21"/>
        </w:rPr>
        <w:br w:type="textWrapping"/>
      </w:r>
      <w:r>
        <w:rPr>
          <w:rFonts w:ascii="宋体" w:hAnsi="宋体" w:eastAsia="宋体"/>
          <w:b w:val="0"/>
          <w:sz w:val="21"/>
        </w:rPr>
        <w:t>1、患儿仰卧位，头高脚低，麻醉满意后手术区域常规消毒铺巾，上导尿管顺利。</w:t>
      </w:r>
      <w:r>
        <w:rPr>
          <w:rFonts w:ascii="宋体" w:hAnsi="宋体" w:eastAsia="宋体"/>
          <w:b w:val="0"/>
          <w:sz w:val="21"/>
        </w:rPr>
        <w:br w:type="textWrapping"/>
      </w:r>
      <w:r>
        <w:rPr>
          <w:rFonts w:ascii="宋体" w:hAnsi="宋体" w:eastAsia="宋体"/>
          <w:b w:val="0"/>
          <w:sz w:val="21"/>
        </w:rPr>
        <w:t>2、首先在脐窝右下缘横行切开10mm，开放式置入8mm Trocar 形成人工气腹，气腹压力6mmHg，再分别于左右锁骨中线脐下2厘米处分别切开8mm，置入8mm Trocar，内置目镜、电凝沟及操作钳后与达芬奇机器人器械臂相连。左侧肋缘下腋前线处放置3毫米Trocar,作辅助孔。</w:t>
      </w:r>
      <w:r>
        <w:rPr>
          <w:rFonts w:ascii="宋体" w:hAnsi="宋体" w:eastAsia="宋体"/>
          <w:b w:val="0"/>
          <w:sz w:val="21"/>
        </w:rPr>
        <w:br w:type="textWrapping"/>
      </w:r>
      <w:r>
        <w:rPr>
          <w:rFonts w:ascii="宋体" w:hAnsi="宋体" w:eastAsia="宋体"/>
          <w:b w:val="0"/>
          <w:sz w:val="21"/>
        </w:rPr>
        <w:t>3、探查见腹腔肠管高度扩张，结肠充气明显，无法探查双侧鞘状突。转上腹部继续探查见中肠顺时针旋转360度，回盲部位于左上腹部，结肠均位于左侧腹部。空肠起始段与肠系膜、升结肠均有粘连，位于脊柱偏右侧，十二指肠可见膜状索带覆盖压迫，肠管血运可,常规处理阑尾系膜血管并缝扎切除阑尾，电灼残端并包埋。从回盲部开始起逆向牵拉肠管并逐步复位中肠，直至粘连迂曲的空肠，松解游离粘连的空肠并同时扩展肠系膜根部，并逐步向十二指肠游离，松解十二指肠外侧ladd's板，直至可见十二指肠内侧的胰腺组织，拉直十二指肠。中肠扭转完全复位后，探查可见十二指肠球部，胰腺组织内侧旁缘有管腔样组织压迫十二指肠球部，管腔样组织行走于十二指肠前缘，机器人3D腔镜目镜清晰放大该管腔样组织后可见为门静脉并向肝门内穿行，考虑肠旋转不良合并十二指肠前门静脉畸形。</w:t>
      </w:r>
      <w:r>
        <w:rPr>
          <w:rFonts w:ascii="宋体" w:hAnsi="宋体" w:eastAsia="宋体"/>
          <w:b w:val="0"/>
          <w:sz w:val="21"/>
        </w:rPr>
        <w:br w:type="textWrapping"/>
      </w:r>
      <w:r>
        <w:rPr>
          <w:rFonts w:ascii="宋体" w:hAnsi="宋体" w:eastAsia="宋体"/>
          <w:b w:val="0"/>
          <w:sz w:val="21"/>
        </w:rPr>
        <w:t>4、从腹壁穿入牵引线悬吊前门静脉的近端胃体和远端的十二指肠，在胃体和十二指肠分别纵向切开1.5厘米，在机器人辅助下4-0可吸收倒刺线连续缝合吻合口前后壁，吻合确切，从胃内注气60毫升无渗漏。吻合口处局部涂抹倍绣胶水促进愈合。</w:t>
      </w:r>
      <w:r>
        <w:rPr>
          <w:rFonts w:ascii="宋体" w:hAnsi="宋体" w:eastAsia="宋体"/>
          <w:b w:val="0"/>
          <w:sz w:val="21"/>
        </w:rPr>
        <w:br w:type="textWrapping"/>
      </w:r>
      <w:r>
        <w:rPr>
          <w:rFonts w:ascii="宋体" w:hAnsi="宋体" w:eastAsia="宋体"/>
          <w:b w:val="0"/>
          <w:sz w:val="21"/>
        </w:rPr>
        <w:t>5、重新排列小肠直至回盲部，将回盲部及横结肠、升结肠置左侧腹部，十二指肠及空肠置右侧腹部，经左上腹部3mmTrocar孔留置腹腔负压引流管一根并固定，检查腹腔无出血。清点纱布器械无误，温盐水冲洗腹腔，关闭气腹，放尽余气，可吸收线缝合Trocar孔，组织胶粘合皮肤。无菌敷料包盖伤口，手术顺利，术中出血约5毫升，切除阑尾送病理检查，术毕因不能拔除气管肠管，转往新生儿NICU继续治疗。</w:t>
      </w:r>
      <w:r>
        <w:rPr>
          <w:rFonts w:ascii="宋体" w:hAnsi="宋体" w:eastAsia="宋体"/>
          <w:b w:val="0"/>
          <w:sz w:val="21"/>
        </w:rPr>
        <w:br w:type="textWrapping"/>
      </w:r>
      <w:r>
        <w:rPr>
          <w:rFonts w:ascii="宋体" w:hAnsi="宋体" w:eastAsia="宋体"/>
          <w:b w:val="0"/>
          <w:sz w:val="21"/>
        </w:rPr>
        <w:t xml:space="preserve">                                               </w:t>
      </w:r>
    </w:p>
    <w:p w14:paraId="60DA4799">
      <w:r>
        <w:t>————————————————————————</w:t>
      </w:r>
    </w:p>
    <w:p w14:paraId="56F02E50">
      <w:r>
        <w:rPr>
          <w:rFonts w:ascii="宋体" w:hAnsi="宋体" w:eastAsia="宋体"/>
          <w:b/>
          <w:color w:val="2C6FBB"/>
          <w:sz w:val="22"/>
        </w:rPr>
        <w:t>患者编号 9189400</w:t>
      </w:r>
    </w:p>
    <w:p w14:paraId="38BD1C20">
      <w:r>
        <w:rPr>
          <w:rFonts w:ascii="宋体" w:hAnsi="宋体" w:eastAsia="宋体"/>
          <w:b/>
          <w:color w:val="1F3864"/>
          <w:sz w:val="21"/>
        </w:rPr>
        <w:t>首台·诊断：</w:t>
      </w:r>
    </w:p>
    <w:p w14:paraId="45342A0F">
      <w:pPr>
        <w:spacing w:after="120"/>
      </w:pPr>
      <w:r>
        <w:rPr>
          <w:rFonts w:ascii="宋体" w:hAnsi="宋体" w:eastAsia="宋体"/>
          <w:b w:val="0"/>
          <w:sz w:val="21"/>
        </w:rPr>
        <w:t>1.先天性肠旋转不良2.早产儿(孕期等于或大于32整周,但小于37整周) 3.新生儿高胆红素血症 4.动脉导管未闭 5.室间隔缺损 6.双胎儿</w:t>
      </w:r>
      <w:r>
        <w:rPr>
          <w:rFonts w:ascii="宋体" w:hAnsi="宋体" w:eastAsia="宋体"/>
          <w:b w:val="0"/>
          <w:sz w:val="21"/>
        </w:rPr>
        <w:br w:type="textWrapping"/>
      </w:r>
    </w:p>
    <w:p w14:paraId="4D8982B9">
      <w:r>
        <w:rPr>
          <w:rFonts w:ascii="宋体" w:hAnsi="宋体" w:eastAsia="宋体"/>
          <w:b/>
          <w:color w:val="1F3864"/>
          <w:sz w:val="21"/>
        </w:rPr>
        <w:t>首台·手术名称：</w:t>
      </w:r>
    </w:p>
    <w:p w14:paraId="4EBB5592">
      <w:pPr>
        <w:spacing w:after="120"/>
      </w:pPr>
      <w:r>
        <w:rPr>
          <w:rFonts w:ascii="宋体" w:hAnsi="宋体" w:eastAsia="宋体"/>
          <w:b w:val="0"/>
          <w:sz w:val="21"/>
        </w:rPr>
        <w:t xml:space="preserve">腹腔镜拉德手术＋腹腔镜小肠扭转复位术+腹腔镜大肠扭转复位术+腹腔镜下附带阑尾切除        </w:t>
      </w:r>
      <w:r>
        <w:rPr>
          <w:rFonts w:ascii="宋体" w:hAnsi="宋体" w:eastAsia="宋体"/>
          <w:b w:val="0"/>
          <w:sz w:val="21"/>
        </w:rPr>
        <w:br w:type="textWrapping"/>
      </w:r>
      <w:r>
        <w:rPr>
          <w:rFonts w:ascii="宋体" w:hAnsi="宋体" w:eastAsia="宋体"/>
          <w:b w:val="0"/>
          <w:sz w:val="21"/>
        </w:rPr>
        <w:br w:type="textWrapping"/>
      </w:r>
    </w:p>
    <w:p w14:paraId="167C4C90">
      <w:r>
        <w:rPr>
          <w:rFonts w:ascii="宋体" w:hAnsi="宋体" w:eastAsia="宋体"/>
          <w:b/>
          <w:color w:val="1F3864"/>
          <w:sz w:val="21"/>
        </w:rPr>
        <w:t>首台·手术经过：</w:t>
      </w:r>
    </w:p>
    <w:p w14:paraId="5580AC3A">
      <w:pPr>
        <w:spacing w:after="120"/>
      </w:pPr>
      <w:r>
        <w:rPr>
          <w:rFonts w:ascii="宋体" w:hAnsi="宋体" w:eastAsia="宋体"/>
          <w:b w:val="0"/>
          <w:sz w:val="21"/>
        </w:rPr>
        <w:br w:type="textWrapping"/>
      </w:r>
      <w:r>
        <w:rPr>
          <w:rFonts w:ascii="宋体" w:hAnsi="宋体" w:eastAsia="宋体"/>
          <w:b w:val="0"/>
          <w:sz w:val="21"/>
        </w:rPr>
        <w:t xml:space="preserve">    平卧位，手术区域常规消毒铺巾；脐环右侧和双下腹直肌旁缘分别作3．5ｍｍ切口，分别置入相应大小Trocar,常规建立CO2人工气腹，压力6ｍｍＨｇ，内置腹腔镜目镜、无创血管钳或抓钳。两侧疝环内口闭合，未见内容物。</w:t>
      </w:r>
      <w:r>
        <w:rPr>
          <w:rFonts w:ascii="宋体" w:hAnsi="宋体" w:eastAsia="宋体"/>
          <w:b w:val="0"/>
          <w:sz w:val="21"/>
        </w:rPr>
        <w:br w:type="textWrapping"/>
      </w:r>
      <w:r>
        <w:rPr>
          <w:rFonts w:ascii="宋体" w:hAnsi="宋体" w:eastAsia="宋体"/>
          <w:b w:val="0"/>
          <w:sz w:val="21"/>
        </w:rPr>
        <w:t>探查腹腔：见中肠顺时针旋转360度，空肠起始段与肠系膜、横结肠系膜均有粘连，位于脊柱偏右侧，十二指肠可见ladd's索带覆盖,回盲部位于右上腹部,常规处理阑尾系膜血管并切除阑尾，电灼残端。逆时针旋转复位中肠，松解十二指肠外侧ladd's板，拉直十二指肠，置于右上腹，并继续向下松解空肠粘连，按小肠顺序探查直至回盲部，将回盲部及横结肠、升结肠置左侧腹部，拓宽肠系膜根部至宽度约4cm。检查腹腔无出血，十二指肠和小肠起始部充气明显扩张，清点纱布器械无误，关闭气腹，放尽余气，可吸收线缝合伤口，组织胶粘合皮肤，手术顺利，术毕返病房，切除组织送病理检查。。</w:t>
      </w:r>
      <w:r>
        <w:rPr>
          <w:rFonts w:ascii="宋体" w:hAnsi="宋体" w:eastAsia="宋体"/>
          <w:b w:val="0"/>
          <w:sz w:val="21"/>
        </w:rPr>
        <w:br w:type="textWrapping"/>
      </w:r>
      <w:r>
        <w:rPr>
          <w:rFonts w:ascii="宋体" w:hAnsi="宋体" w:eastAsia="宋体"/>
          <w:b w:val="0"/>
          <w:sz w:val="21"/>
        </w:rPr>
        <w:t xml:space="preserve">                                               </w:t>
      </w:r>
    </w:p>
    <w:p w14:paraId="3B04AE06">
      <w:r>
        <w:t>————————————————————————</w:t>
      </w:r>
    </w:p>
    <w:p w14:paraId="7E074010">
      <w:r>
        <w:rPr>
          <w:rFonts w:ascii="宋体" w:hAnsi="宋体" w:eastAsia="宋体"/>
          <w:b/>
          <w:color w:val="2C6FBB"/>
          <w:sz w:val="22"/>
        </w:rPr>
        <w:t>患者编号 4538893</w:t>
      </w:r>
    </w:p>
    <w:p w14:paraId="26EDD388">
      <w:r>
        <w:rPr>
          <w:rFonts w:ascii="宋体" w:hAnsi="宋体" w:eastAsia="宋体"/>
          <w:b/>
          <w:color w:val="1F3864"/>
          <w:sz w:val="21"/>
        </w:rPr>
        <w:t>首台·诊断：</w:t>
      </w:r>
    </w:p>
    <w:p w14:paraId="6BD9F158">
      <w:pPr>
        <w:spacing w:after="120"/>
      </w:pPr>
      <w:r>
        <w:rPr>
          <w:rFonts w:ascii="宋体" w:hAnsi="宋体" w:eastAsia="宋体"/>
          <w:b w:val="0"/>
          <w:sz w:val="21"/>
        </w:rPr>
        <w:t>先天性脐膨出（巨型），先天性肠旋转不良</w:t>
      </w:r>
    </w:p>
    <w:p w14:paraId="4069A958">
      <w:r>
        <w:rPr>
          <w:rFonts w:ascii="宋体" w:hAnsi="宋体" w:eastAsia="宋体"/>
          <w:b/>
          <w:color w:val="1F3864"/>
          <w:sz w:val="21"/>
        </w:rPr>
        <w:t>首台·手术名称：</w:t>
      </w:r>
    </w:p>
    <w:p w14:paraId="1C8E7D1D">
      <w:pPr>
        <w:spacing w:after="120"/>
      </w:pPr>
      <w:r>
        <w:rPr>
          <w:rFonts w:ascii="宋体" w:hAnsi="宋体" w:eastAsia="宋体"/>
          <w:b w:val="0"/>
          <w:sz w:val="21"/>
        </w:rPr>
        <w:t>开腹探查术,肠粘连松解术,小肠扭转复位术,阑尾内翻包埋术,疝手法复位术,腹壁疝修补术</w:t>
      </w:r>
    </w:p>
    <w:p w14:paraId="7C1F0FE6">
      <w:r>
        <w:rPr>
          <w:rFonts w:ascii="宋体" w:hAnsi="宋体" w:eastAsia="宋体"/>
          <w:b/>
          <w:color w:val="1F3864"/>
          <w:sz w:val="21"/>
        </w:rPr>
        <w:t>首台·手术经过：</w:t>
      </w:r>
    </w:p>
    <w:p w14:paraId="276D195F">
      <w:pPr>
        <w:spacing w:after="120"/>
      </w:pPr>
      <w:r>
        <w:rPr>
          <w:rFonts w:ascii="宋体" w:hAnsi="宋体" w:eastAsia="宋体"/>
          <w:b w:val="0"/>
          <w:sz w:val="21"/>
        </w:rPr>
        <w:t>1.出生断脐带后，急转至新生儿外科手术间，麻醉满意后，留置导尿管，上胃管，常规消毒铺巾。</w:t>
      </w:r>
      <w:r>
        <w:rPr>
          <w:rFonts w:ascii="宋体" w:hAnsi="宋体" w:eastAsia="宋体"/>
          <w:b w:val="0"/>
          <w:sz w:val="21"/>
        </w:rPr>
        <w:br w:type="textWrapping"/>
      </w:r>
      <w:r>
        <w:rPr>
          <w:rFonts w:ascii="宋体" w:hAnsi="宋体" w:eastAsia="宋体"/>
          <w:b w:val="0"/>
          <w:sz w:val="21"/>
        </w:rPr>
        <w:t>2.见脐部膨出物约12x12cm大小，沿囊膜与脐部皮肤交界处环形切开，打开腹膜，分离囊膜与肝脏粘连，腹腔内可见少量黄色渗液，探查见脐部膨出物为整个球形肝及全部小肠、胃、脾及结肠，小肠系膜顺时钟扭转约360度，回盲部位于左中腹。肠管间有粘连。分离肠粘连，逆时钟复位小肠系膜扭转，阑尾内翻包埋，回盲部置左上腹，还纳肠管、胃、脾入腹腔。由于腹腔容积太小，肝脏无法还纳腹腔，脐部缺损直径约10cm，经家长了解病情后，决定部分还纳脐膨出内容物，分期行脐膨出修补。取生物补片10x10cm一张，光滑面向内，用生物补片覆盖肝脏，游离脐环皮肤后，将补片边缘与切口皮肤连续缝合后完全包裹肝脏，关闭腹腔。检查手术野无活动性出血，清点器械敷料无误，无腹腔液体渗出，无菌纱布局部加压包扎。</w:t>
      </w:r>
      <w:r>
        <w:rPr>
          <w:rFonts w:ascii="宋体" w:hAnsi="宋体" w:eastAsia="宋体"/>
          <w:b w:val="0"/>
          <w:sz w:val="21"/>
        </w:rPr>
        <w:br w:type="textWrapping"/>
      </w:r>
      <w:r>
        <w:rPr>
          <w:rFonts w:ascii="宋体" w:hAnsi="宋体" w:eastAsia="宋体"/>
          <w:b w:val="0"/>
          <w:sz w:val="21"/>
        </w:rPr>
        <w:t>3.术中出血约3ml，未输血，术毕患儿不能脱离呼吸机辅助通气，与新生儿内科监护室联系后，拟转新生儿内科继续治疗。</w:t>
      </w:r>
    </w:p>
    <w:p w14:paraId="6217C0C8">
      <w:r>
        <w:t>————————————————————————</w:t>
      </w:r>
    </w:p>
    <w:p w14:paraId="6FCCC415">
      <w:r>
        <w:rPr>
          <w:rFonts w:ascii="宋体" w:hAnsi="宋体" w:eastAsia="宋体"/>
          <w:b/>
          <w:color w:val="2C6FBB"/>
          <w:sz w:val="22"/>
        </w:rPr>
        <w:t>患者编号 31645511</w:t>
      </w:r>
    </w:p>
    <w:p w14:paraId="09C69580">
      <w:r>
        <w:rPr>
          <w:rFonts w:ascii="宋体" w:hAnsi="宋体" w:eastAsia="宋体"/>
          <w:b/>
          <w:color w:val="1F3864"/>
          <w:sz w:val="21"/>
        </w:rPr>
        <w:t>首台·诊断：</w:t>
      </w:r>
    </w:p>
    <w:p w14:paraId="56F3066B">
      <w:pPr>
        <w:spacing w:after="120"/>
      </w:pPr>
      <w:r>
        <w:rPr>
          <w:rFonts w:ascii="宋体" w:hAnsi="宋体" w:eastAsia="宋体"/>
          <w:b w:val="0"/>
          <w:sz w:val="21"/>
        </w:rPr>
        <w:t>先天性巨结肠？,先天性肠旋转不良,新生儿结肠炎,新生儿肺炎,新生儿贫血,中央型房间隔缺损(卵圆孔型)</w:t>
      </w:r>
      <w:r>
        <w:rPr>
          <w:rFonts w:ascii="宋体" w:hAnsi="宋体" w:eastAsia="宋体"/>
          <w:b w:val="0"/>
          <w:sz w:val="21"/>
        </w:rPr>
        <w:br w:type="textWrapping"/>
      </w:r>
    </w:p>
    <w:p w14:paraId="68438A7C">
      <w:r>
        <w:rPr>
          <w:rFonts w:ascii="宋体" w:hAnsi="宋体" w:eastAsia="宋体"/>
          <w:b/>
          <w:color w:val="1F3864"/>
          <w:sz w:val="21"/>
        </w:rPr>
        <w:t>首台·手术名称：</w:t>
      </w:r>
    </w:p>
    <w:p w14:paraId="5249DE34">
      <w:pPr>
        <w:spacing w:after="120"/>
      </w:pPr>
      <w:r>
        <w:rPr>
          <w:rFonts w:ascii="宋体" w:hAnsi="宋体" w:eastAsia="宋体"/>
          <w:b w:val="0"/>
          <w:sz w:val="21"/>
        </w:rPr>
        <w:t>开放性大肠活组织检查</w:t>
      </w:r>
      <w:r>
        <w:rPr>
          <w:rFonts w:ascii="宋体" w:hAnsi="宋体" w:eastAsia="宋体"/>
          <w:b w:val="0"/>
          <w:sz w:val="21"/>
        </w:rPr>
        <w:br w:type="textWrapping"/>
      </w:r>
      <w:r>
        <w:rPr>
          <w:rFonts w:ascii="宋体" w:hAnsi="宋体" w:eastAsia="宋体"/>
          <w:b w:val="0"/>
          <w:sz w:val="21"/>
        </w:rPr>
        <w:br w:type="textWrapping"/>
      </w:r>
    </w:p>
    <w:p w14:paraId="2E2A45F4">
      <w:r>
        <w:rPr>
          <w:rFonts w:ascii="宋体" w:hAnsi="宋体" w:eastAsia="宋体"/>
          <w:b/>
          <w:color w:val="1F3864"/>
          <w:sz w:val="21"/>
        </w:rPr>
        <w:t>首台·手术经过：</w:t>
      </w:r>
    </w:p>
    <w:p w14:paraId="1068E716">
      <w:pPr>
        <w:spacing w:after="120"/>
      </w:pPr>
      <w:r>
        <w:rPr>
          <w:rFonts w:ascii="宋体" w:hAnsi="宋体" w:eastAsia="宋体"/>
          <w:b w:val="0"/>
          <w:sz w:val="21"/>
        </w:rPr>
        <w:t>1.麻醉成功后，患儿取截石位，常规消毒铺无菌巾单。</w:t>
      </w:r>
      <w:r>
        <w:rPr>
          <w:rFonts w:ascii="宋体" w:hAnsi="宋体" w:eastAsia="宋体"/>
          <w:b w:val="0"/>
          <w:sz w:val="21"/>
        </w:rPr>
        <w:br w:type="textWrapping"/>
      </w:r>
      <w:r>
        <w:rPr>
          <w:rFonts w:ascii="宋体" w:hAnsi="宋体" w:eastAsia="宋体"/>
          <w:b w:val="0"/>
          <w:sz w:val="21"/>
        </w:rPr>
        <w:t>2.取直肠后壁距肛门口4cm直肠全层组织0.5x0.5cm一块送病检，取活检处以4－0Dexon线缝合创面无活动性出血，凡士林炮筒塞肛，无菌敷料包扎。</w:t>
      </w:r>
      <w:r>
        <w:rPr>
          <w:rFonts w:ascii="宋体" w:hAnsi="宋体" w:eastAsia="宋体"/>
          <w:b w:val="0"/>
          <w:sz w:val="21"/>
        </w:rPr>
        <w:br w:type="textWrapping"/>
      </w:r>
      <w:r>
        <w:rPr>
          <w:rFonts w:ascii="宋体" w:hAnsi="宋体" w:eastAsia="宋体"/>
          <w:b w:val="0"/>
          <w:sz w:val="21"/>
        </w:rPr>
        <w:t>3.手术顺利，术中出血约1ml，未输血，尿色清亮约15ml，术毕安返病房。</w:t>
      </w:r>
      <w:r>
        <w:rPr>
          <w:rFonts w:ascii="宋体" w:hAnsi="宋体" w:eastAsia="宋体"/>
          <w:b w:val="0"/>
          <w:sz w:val="21"/>
        </w:rPr>
        <w:br w:type="textWrapping"/>
      </w:r>
      <w:r>
        <w:rPr>
          <w:rFonts w:ascii="宋体" w:hAnsi="宋体" w:eastAsia="宋体"/>
          <w:b w:val="0"/>
          <w:sz w:val="21"/>
        </w:rPr>
        <w:t xml:space="preserve">                                               </w:t>
      </w:r>
    </w:p>
    <w:p w14:paraId="62417E76">
      <w:r>
        <w:t>————————————————————————</w:t>
      </w:r>
    </w:p>
    <w:p w14:paraId="68FADF75">
      <w:r>
        <w:rPr>
          <w:rFonts w:ascii="宋体" w:hAnsi="宋体" w:eastAsia="宋体"/>
          <w:b/>
          <w:color w:val="2C6FBB"/>
          <w:sz w:val="22"/>
        </w:rPr>
        <w:t>患者编号 3496408</w:t>
      </w:r>
    </w:p>
    <w:p w14:paraId="7829D442">
      <w:r>
        <w:rPr>
          <w:rFonts w:ascii="宋体" w:hAnsi="宋体" w:eastAsia="宋体"/>
          <w:b/>
          <w:color w:val="1F3864"/>
          <w:sz w:val="21"/>
        </w:rPr>
        <w:t>首台·诊断：</w:t>
      </w:r>
    </w:p>
    <w:p w14:paraId="4CB458E4">
      <w:pPr>
        <w:spacing w:after="120"/>
      </w:pPr>
      <w:r>
        <w:rPr>
          <w:rFonts w:ascii="宋体" w:hAnsi="宋体" w:eastAsia="宋体"/>
          <w:b w:val="0"/>
          <w:sz w:val="21"/>
        </w:rPr>
        <w:t>先天性肠旋转不良</w:t>
      </w:r>
    </w:p>
    <w:p w14:paraId="79BB1D68">
      <w:r>
        <w:rPr>
          <w:rFonts w:ascii="宋体" w:hAnsi="宋体" w:eastAsia="宋体"/>
          <w:b/>
          <w:color w:val="1F3864"/>
          <w:sz w:val="21"/>
        </w:rPr>
        <w:t>首台·手术名称：</w:t>
      </w:r>
    </w:p>
    <w:p w14:paraId="1FA6FD43">
      <w:pPr>
        <w:spacing w:after="120"/>
      </w:pPr>
      <w:r>
        <w:rPr>
          <w:rFonts w:ascii="宋体" w:hAnsi="宋体" w:eastAsia="宋体"/>
          <w:b w:val="0"/>
          <w:sz w:val="21"/>
        </w:rPr>
        <w:t>腹腔镜ladd's术</w:t>
      </w:r>
    </w:p>
    <w:p w14:paraId="634314CF">
      <w:r>
        <w:rPr>
          <w:rFonts w:ascii="宋体" w:hAnsi="宋体" w:eastAsia="宋体"/>
          <w:b/>
          <w:color w:val="1F3864"/>
          <w:sz w:val="21"/>
        </w:rPr>
        <w:t>首台·手术经过：</w:t>
      </w:r>
    </w:p>
    <w:p w14:paraId="7BCCCF65">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2．于脐环左侧，麦氏点，及右上腹分别作3ｍｍ、2.5mm、2.5mm切口，常规建立ＣＯ２人工气腹，压力８ｍｍＨｇ，分别置入相应大小Ｔｒｏｃａ，内置无创血管钳、腹腔镜目镜。</w:t>
      </w:r>
      <w:r>
        <w:rPr>
          <w:rFonts w:ascii="宋体" w:hAnsi="宋体" w:eastAsia="宋体"/>
          <w:b w:val="0"/>
          <w:sz w:val="21"/>
        </w:rPr>
        <w:br w:type="textWrapping"/>
      </w:r>
      <w:r>
        <w:rPr>
          <w:rFonts w:ascii="宋体" w:hAnsi="宋体" w:eastAsia="宋体"/>
          <w:b w:val="0"/>
          <w:sz w:val="21"/>
        </w:rPr>
        <w:t>3.探查腹腔：见中肠顺时针旋转720度，空肠起始段与肠系膜粘连，位于脊柱偏右侧，十二指肠可见ladd's瓣覆盖，回盲部位于右侧中上腹部。肠管血运良好。电凝钩电凝阑尾系膜，切除阑尾。</w:t>
      </w:r>
      <w:r>
        <w:rPr>
          <w:rFonts w:ascii="宋体" w:hAnsi="宋体" w:eastAsia="宋体"/>
          <w:b w:val="0"/>
          <w:sz w:val="21"/>
        </w:rPr>
        <w:br w:type="textWrapping"/>
      </w:r>
      <w:r>
        <w:rPr>
          <w:rFonts w:ascii="宋体" w:hAnsi="宋体" w:eastAsia="宋体"/>
          <w:b w:val="0"/>
          <w:sz w:val="21"/>
        </w:rPr>
        <w:t>4．松解ladd's板，拉直十二指肠。松解空肠部粘连，摊平小肠系膜，系膜宽度约４cm。探查十二指肠通畅，未发现异常。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5．沿十二指肠起始部逆时针复位中肠。十二指肠及空肠置右侧腹部。将回盲部及横结肠、升结肠置左侧腹部，清点纱布器械无误，留置防粘连液一支预防肠粘连，组织胶粘合皮肤，术中失血1ml，未输血，手术顺利，术毕。</w:t>
      </w:r>
    </w:p>
    <w:p w14:paraId="509AABBE">
      <w:r>
        <w:t>————————————————————————</w:t>
      </w:r>
    </w:p>
    <w:p w14:paraId="2206A6F1">
      <w:r>
        <w:rPr>
          <w:rFonts w:ascii="宋体" w:hAnsi="宋体" w:eastAsia="宋体"/>
          <w:b/>
          <w:color w:val="2C6FBB"/>
          <w:sz w:val="22"/>
        </w:rPr>
        <w:t>患者编号 35724137</w:t>
      </w:r>
    </w:p>
    <w:p w14:paraId="724AF866">
      <w:r>
        <w:rPr>
          <w:rFonts w:ascii="宋体" w:hAnsi="宋体" w:eastAsia="宋体"/>
          <w:b/>
          <w:color w:val="1F3864"/>
          <w:sz w:val="21"/>
        </w:rPr>
        <w:t>首台·诊断：</w:t>
      </w:r>
    </w:p>
    <w:p w14:paraId="05948E6B">
      <w:pPr>
        <w:spacing w:after="120"/>
      </w:pPr>
      <w:r>
        <w:rPr>
          <w:rFonts w:ascii="宋体" w:hAnsi="宋体" w:eastAsia="宋体"/>
          <w:b w:val="0"/>
          <w:sz w:val="21"/>
        </w:rPr>
        <w:t>十二指肠模式闭锁，肠粘连，肠旋转不良</w:t>
      </w:r>
      <w:r>
        <w:rPr>
          <w:rFonts w:ascii="宋体" w:hAnsi="宋体" w:eastAsia="宋体"/>
          <w:b w:val="0"/>
          <w:sz w:val="21"/>
        </w:rPr>
        <w:br w:type="textWrapping"/>
      </w:r>
    </w:p>
    <w:p w14:paraId="311D6703">
      <w:r>
        <w:rPr>
          <w:rFonts w:ascii="宋体" w:hAnsi="宋体" w:eastAsia="宋体"/>
          <w:b/>
          <w:color w:val="1F3864"/>
          <w:sz w:val="21"/>
        </w:rPr>
        <w:t>首台·手术名称：</w:t>
      </w:r>
    </w:p>
    <w:p w14:paraId="5942D3B0">
      <w:pPr>
        <w:spacing w:after="120"/>
      </w:pPr>
      <w:r>
        <w:rPr>
          <w:rFonts w:ascii="宋体" w:hAnsi="宋体" w:eastAsia="宋体"/>
          <w:b w:val="0"/>
          <w:sz w:val="21"/>
        </w:rPr>
        <w:t>十二指肠成形术+十二指肠病损切除术+小肠切开减压术+肠粘连松解术+附带阑尾切除+经腹盆腔穿刺引流术</w:t>
      </w:r>
      <w:r>
        <w:rPr>
          <w:rFonts w:ascii="宋体" w:hAnsi="宋体" w:eastAsia="宋体"/>
          <w:b w:val="0"/>
          <w:sz w:val="21"/>
        </w:rPr>
        <w:br w:type="textWrapping"/>
      </w:r>
      <w:r>
        <w:rPr>
          <w:rFonts w:ascii="宋体" w:hAnsi="宋体" w:eastAsia="宋体"/>
          <w:b w:val="0"/>
          <w:sz w:val="21"/>
        </w:rPr>
        <w:br w:type="textWrapping"/>
      </w:r>
    </w:p>
    <w:p w14:paraId="05EA62CE">
      <w:r>
        <w:rPr>
          <w:rFonts w:ascii="宋体" w:hAnsi="宋体" w:eastAsia="宋体"/>
          <w:b/>
          <w:color w:val="1F3864"/>
          <w:sz w:val="21"/>
        </w:rPr>
        <w:t>首台·手术经过：</w:t>
      </w:r>
    </w:p>
    <w:p w14:paraId="7BCA13A0">
      <w:pPr>
        <w:spacing w:after="120"/>
      </w:pPr>
      <w:r>
        <w:rPr>
          <w:rFonts w:ascii="宋体" w:hAnsi="宋体" w:eastAsia="宋体"/>
          <w:b w:val="0"/>
          <w:sz w:val="21"/>
        </w:rPr>
        <w:t>1.麻醉满意，取仰卧位，上尿管。探查至十二指肠降部，见十二指肠膨大，直径约1.5cm，远端肠管发育细小直径约3mm，近端空肠位于右侧腹部，回盲部位于左中下腹部，未见结肠框，部分结肠相互粘连，考虑肠旋转不良，予以松解粘连，附带切除阑尾。膜式闭锁远端小肠及结肠管内有胎便，质地较硬。</w:t>
      </w:r>
      <w:r>
        <w:rPr>
          <w:rFonts w:ascii="宋体" w:hAnsi="宋体" w:eastAsia="宋体"/>
          <w:b w:val="0"/>
          <w:sz w:val="21"/>
        </w:rPr>
        <w:br w:type="textWrapping"/>
      </w:r>
      <w:r>
        <w:rPr>
          <w:rFonts w:ascii="宋体" w:hAnsi="宋体" w:eastAsia="宋体"/>
          <w:b w:val="0"/>
          <w:sz w:val="21"/>
        </w:rPr>
        <w:t>2.于膜式闭锁处用5ml斜面注射器插入针头，注入温生理盐水，使胎便软化，由于远端肠管均发育细小，位于小肠中部及结肠的胎便较硬，难以入结肠，予以小肠切开逆行减压胎便，结肠胎便仍难以排出，暂时予以保留，小肠内胎便完全排出，予以6-0线修补切开减压小肠5针，检查修补处通畅，无漏气。将十二指肠膜式闭锁处肠管背侧纵行切开，近端为大量绿色肠液，可见一隔膜，并有一直径约2mm瘘口，予以切除隔膜，送病检，肠管纵切横缝，检查吻合口通过顺利无漏气，猪源纤维蛋白粘合剂涂抹于两处吻合口。右下腹置腹腔引流管一根，将结肠还纳予下腹部,空肠还纳于右侧腹部，温盐水重新腹腔。</w:t>
      </w:r>
      <w:r>
        <w:rPr>
          <w:rFonts w:ascii="宋体" w:hAnsi="宋体" w:eastAsia="宋体"/>
          <w:b w:val="0"/>
          <w:sz w:val="21"/>
        </w:rPr>
        <w:br w:type="textWrapping"/>
      </w:r>
      <w:r>
        <w:rPr>
          <w:rFonts w:ascii="宋体" w:hAnsi="宋体" w:eastAsia="宋体"/>
          <w:b w:val="0"/>
          <w:sz w:val="21"/>
        </w:rPr>
        <w:t>3.逐层关腹，术中出血约1ml，未输血，术毕，返病房。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43F144C">
      <w:r>
        <w:t>————————————————————————</w:t>
      </w:r>
    </w:p>
    <w:p w14:paraId="6DB43E92">
      <w:r>
        <w:rPr>
          <w:rFonts w:ascii="宋体" w:hAnsi="宋体" w:eastAsia="宋体"/>
          <w:b/>
          <w:color w:val="2C6FBB"/>
          <w:sz w:val="22"/>
        </w:rPr>
        <w:t>患者编号 6109437</w:t>
      </w:r>
    </w:p>
    <w:p w14:paraId="59B00A35">
      <w:r>
        <w:rPr>
          <w:rFonts w:ascii="宋体" w:hAnsi="宋体" w:eastAsia="宋体"/>
          <w:b/>
          <w:color w:val="1F3864"/>
          <w:sz w:val="21"/>
        </w:rPr>
        <w:t>首台·诊断：</w:t>
      </w:r>
    </w:p>
    <w:p w14:paraId="75B70656">
      <w:pPr>
        <w:spacing w:after="120"/>
      </w:pPr>
      <w:r>
        <w:rPr>
          <w:rFonts w:ascii="宋体" w:hAnsi="宋体" w:eastAsia="宋体"/>
          <w:b w:val="0"/>
          <w:sz w:val="21"/>
        </w:rPr>
        <w:t>先天性肠旋转不良</w:t>
      </w:r>
    </w:p>
    <w:p w14:paraId="31A2650B">
      <w:r>
        <w:rPr>
          <w:rFonts w:ascii="宋体" w:hAnsi="宋体" w:eastAsia="宋体"/>
          <w:b/>
          <w:color w:val="1F3864"/>
          <w:sz w:val="21"/>
        </w:rPr>
        <w:t>首台·手术名称：</w:t>
      </w:r>
    </w:p>
    <w:p w14:paraId="44A8C1E3">
      <w:pPr>
        <w:spacing w:after="120"/>
      </w:pPr>
      <w:r>
        <w:rPr>
          <w:rFonts w:ascii="宋体" w:hAnsi="宋体" w:eastAsia="宋体"/>
          <w:b w:val="0"/>
          <w:sz w:val="21"/>
        </w:rPr>
        <w:t>Ladd’s术</w:t>
      </w:r>
    </w:p>
    <w:p w14:paraId="32FDF224">
      <w:r>
        <w:rPr>
          <w:rFonts w:ascii="宋体" w:hAnsi="宋体" w:eastAsia="宋体"/>
          <w:b/>
          <w:color w:val="1F3864"/>
          <w:sz w:val="21"/>
        </w:rPr>
        <w:t>首台·手术经过：</w:t>
      </w:r>
    </w:p>
    <w:p w14:paraId="1B337813">
      <w:pPr>
        <w:spacing w:after="120"/>
      </w:pPr>
      <w:r>
        <w:rPr>
          <w:rFonts w:ascii="宋体" w:hAnsi="宋体" w:eastAsia="宋体"/>
          <w:b w:val="0"/>
          <w:sz w:val="21"/>
        </w:rPr>
        <w:t>1．麻醉满意后，患儿取仰卧位，常规消毒铺巾。2．自右侧探查切口，长约4cm，依次切开入腹，探查腹腔：见中肠顺时针旋转540度，空肠起始段与肠系膜粘连，位于脊柱偏右侧，十二指肠可见ladd's瓣覆盖，回盲部位于右侧中上腹部。肠管血运良好，未见肠坏死。</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3．逆时针旋转复位中肠，松解ladd's板，拉直十二指肠。松解空肠部粘连，摊平小肠系膜，系膜宽度约４cm。探查十二指肠通畅，未发现异常。4．结扎阑尾系膜，内套阑尾，荷包缝合包埋阑尾根部。</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1ml，未输血，手术顺利，术毕</w:t>
      </w:r>
    </w:p>
    <w:p w14:paraId="07B5E292">
      <w:r>
        <w:t>————————————————————————</w:t>
      </w:r>
    </w:p>
    <w:p w14:paraId="44AC8AAB">
      <w:r>
        <w:rPr>
          <w:rFonts w:ascii="宋体" w:hAnsi="宋体" w:eastAsia="宋体"/>
          <w:b/>
          <w:color w:val="2C6FBB"/>
          <w:sz w:val="22"/>
        </w:rPr>
        <w:t>患者编号 551310</w:t>
      </w:r>
    </w:p>
    <w:p w14:paraId="670AD31B">
      <w:r>
        <w:rPr>
          <w:rFonts w:ascii="宋体" w:hAnsi="宋体" w:eastAsia="宋体"/>
          <w:b/>
          <w:color w:val="1F3864"/>
          <w:sz w:val="21"/>
        </w:rPr>
        <w:t>首台·诊断：</w:t>
      </w:r>
    </w:p>
    <w:p w14:paraId="37BE77A1">
      <w:pPr>
        <w:spacing w:after="120"/>
      </w:pPr>
      <w:r>
        <w:rPr>
          <w:rFonts w:ascii="宋体" w:hAnsi="宋体" w:eastAsia="宋体"/>
          <w:b w:val="0"/>
          <w:sz w:val="21"/>
        </w:rPr>
        <w:t>先天性肠旋转不良，（左侧）单侧腹股沟斜疝</w:t>
      </w:r>
      <w:r>
        <w:rPr>
          <w:rFonts w:ascii="宋体" w:hAnsi="宋体" w:eastAsia="宋体"/>
          <w:b w:val="0"/>
          <w:sz w:val="21"/>
        </w:rPr>
        <w:br w:type="textWrapping"/>
      </w:r>
    </w:p>
    <w:p w14:paraId="4774B234">
      <w:r>
        <w:rPr>
          <w:rFonts w:ascii="宋体" w:hAnsi="宋体" w:eastAsia="宋体"/>
          <w:b/>
          <w:color w:val="1F3864"/>
          <w:sz w:val="21"/>
        </w:rPr>
        <w:t>首台·手术名称：</w:t>
      </w:r>
    </w:p>
    <w:p w14:paraId="279C556C">
      <w:pPr>
        <w:spacing w:after="120"/>
      </w:pPr>
      <w:r>
        <w:rPr>
          <w:rFonts w:ascii="宋体" w:hAnsi="宋体" w:eastAsia="宋体"/>
          <w:b w:val="0"/>
          <w:sz w:val="21"/>
        </w:rPr>
        <w:t>小肠扭转复位术+拉德手术+附带阑尾切除术+腹腔镜检查+腹腔镜下单侧腹股沟斜疝疝囊高位结扎术</w:t>
      </w:r>
      <w:r>
        <w:rPr>
          <w:rFonts w:ascii="宋体" w:hAnsi="宋体" w:eastAsia="宋体"/>
          <w:b w:val="0"/>
          <w:sz w:val="21"/>
        </w:rPr>
        <w:br w:type="textWrapping"/>
      </w:r>
      <w:r>
        <w:rPr>
          <w:rFonts w:ascii="宋体" w:hAnsi="宋体" w:eastAsia="宋体"/>
          <w:b w:val="0"/>
          <w:sz w:val="21"/>
        </w:rPr>
        <w:br w:type="textWrapping"/>
      </w:r>
    </w:p>
    <w:p w14:paraId="46F5DD21">
      <w:r>
        <w:rPr>
          <w:rFonts w:ascii="宋体" w:hAnsi="宋体" w:eastAsia="宋体"/>
          <w:b/>
          <w:color w:val="1F3864"/>
          <w:sz w:val="21"/>
        </w:rPr>
        <w:t>首台·手术经过：</w:t>
      </w:r>
    </w:p>
    <w:p w14:paraId="7CCC1CDB">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分别于脐部左侧，右侧平脐腹直肌外侧缘、肝肋缘下与腋前线交界处取约0.5cm小切口，分别置入三个5mmTrocar建立气腹。探查腹腔：见胃以及十二指肠近端扩张，回盲部位于中上腹，空肠起始部位于脊柱中线，中肠顺时针旋转720°，十二指肠外侧可见ladd's板覆盖，升结肠与侧腹壁见ladd's板粘连。肠管血运良好，左侧鞘状突未闭合，小型开口，右侧鞘状突闭合。</w:t>
      </w:r>
      <w:r>
        <w:rPr>
          <w:rFonts w:ascii="宋体" w:hAnsi="宋体" w:eastAsia="宋体"/>
          <w:b w:val="0"/>
          <w:sz w:val="21"/>
        </w:rPr>
        <w:br w:type="textWrapping"/>
      </w:r>
      <w:r>
        <w:rPr>
          <w:rFonts w:ascii="宋体" w:hAnsi="宋体" w:eastAsia="宋体"/>
          <w:b w:val="0"/>
          <w:sz w:val="21"/>
        </w:rPr>
        <w:t>3、沿结肠脾曲往近端肠管边复位边松解，直至肠扭转完全复位后松解右侧腹ladd's板，完全松解回盲部，并继续向上松解升结肠。再松解十二指肠外侧ladd's板，拉直十二指肠，并继续向下松解空肠粘连，理顺小肠直至回盲部，系膜宽度约4cm。于左侧内环口体表投影（约最下腹横纹）处，切开皮肤、皮下2mm，带双2-0不可吸收缝合线斜疝针自切口进入腹膜外，在无创血管钳辅助下，保护好并避开血管，内环口上水平，内荷包缝合并结扎腹膜鞘状突，线结位于皮下。游离阑尾系膜，距其根部0.5cm处2-0丝线结扎阑尾并予以切除，电灼残端。</w:t>
      </w:r>
      <w:r>
        <w:rPr>
          <w:rFonts w:ascii="宋体" w:hAnsi="宋体" w:eastAsia="宋体"/>
          <w:b w:val="0"/>
          <w:sz w:val="21"/>
        </w:rPr>
        <w:br w:type="textWrapping"/>
      </w:r>
      <w:r>
        <w:rPr>
          <w:rFonts w:ascii="宋体" w:hAnsi="宋体" w:eastAsia="宋体"/>
          <w:b w:val="0"/>
          <w:sz w:val="21"/>
        </w:rPr>
        <w:t>4、将回盲部置于左下腹，横结肠、升结肠置左侧腹部，十二指肠及小肠置右侧腹部。检查腹腔无出血。术泰舒冲洗手术创面后未见明显出血、术泰舒冲洗腹腔、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5、术中出血约2ml，尿量100ml。</w:t>
      </w:r>
      <w:r>
        <w:rPr>
          <w:rFonts w:ascii="宋体" w:hAnsi="宋体" w:eastAsia="宋体"/>
          <w:b w:val="0"/>
          <w:sz w:val="21"/>
        </w:rPr>
        <w:br w:type="textWrapping"/>
      </w:r>
      <w:r>
        <w:rPr>
          <w:rFonts w:ascii="宋体" w:hAnsi="宋体" w:eastAsia="宋体"/>
          <w:b w:val="0"/>
          <w:sz w:val="21"/>
        </w:rPr>
        <w:t xml:space="preserve">                                               </w:t>
      </w:r>
    </w:p>
    <w:p w14:paraId="2DA6A62B">
      <w:r>
        <w:t>————————————————————————</w:t>
      </w:r>
    </w:p>
    <w:p w14:paraId="015E775A">
      <w:r>
        <w:rPr>
          <w:rFonts w:ascii="宋体" w:hAnsi="宋体" w:eastAsia="宋体"/>
          <w:b/>
          <w:color w:val="2C6FBB"/>
          <w:sz w:val="22"/>
        </w:rPr>
        <w:t>患者编号 3558176</w:t>
      </w:r>
    </w:p>
    <w:p w14:paraId="042FB490">
      <w:r>
        <w:rPr>
          <w:rFonts w:ascii="宋体" w:hAnsi="宋体" w:eastAsia="宋体"/>
          <w:b/>
          <w:color w:val="1F3864"/>
          <w:sz w:val="21"/>
        </w:rPr>
        <w:t>首台·诊断：</w:t>
      </w:r>
    </w:p>
    <w:p w14:paraId="5BBB06F6">
      <w:pPr>
        <w:spacing w:after="120"/>
      </w:pPr>
      <w:r>
        <w:rPr>
          <w:rFonts w:ascii="宋体" w:hAnsi="宋体" w:eastAsia="宋体"/>
          <w:b w:val="0"/>
          <w:sz w:val="21"/>
        </w:rPr>
        <w:t>回肠造瘘术后，乙状结肠狭窄</w:t>
      </w:r>
    </w:p>
    <w:p w14:paraId="0FCB6959">
      <w:r>
        <w:rPr>
          <w:rFonts w:ascii="宋体" w:hAnsi="宋体" w:eastAsia="宋体"/>
          <w:b/>
          <w:color w:val="1F3864"/>
          <w:sz w:val="21"/>
        </w:rPr>
        <w:t>首台·手术名称：</w:t>
      </w:r>
    </w:p>
    <w:p w14:paraId="129B6F64">
      <w:pPr>
        <w:spacing w:after="120"/>
      </w:pPr>
      <w:r>
        <w:rPr>
          <w:rFonts w:ascii="宋体" w:hAnsi="宋体" w:eastAsia="宋体"/>
          <w:b w:val="0"/>
          <w:sz w:val="21"/>
        </w:rPr>
        <w:t>结肠镜检查+结肠活检术</w:t>
      </w:r>
    </w:p>
    <w:p w14:paraId="17B1EC7C">
      <w:r>
        <w:rPr>
          <w:rFonts w:ascii="宋体" w:hAnsi="宋体" w:eastAsia="宋体"/>
          <w:b/>
          <w:color w:val="1F3864"/>
          <w:sz w:val="21"/>
        </w:rPr>
        <w:t>首台·手术经过：</w:t>
      </w:r>
    </w:p>
    <w:p w14:paraId="39C7D0A1">
      <w:pPr>
        <w:spacing w:after="120"/>
      </w:pPr>
      <w:r>
        <w:rPr>
          <w:rFonts w:ascii="宋体" w:hAnsi="宋体" w:eastAsia="宋体"/>
          <w:b w:val="0"/>
          <w:sz w:val="21"/>
        </w:rPr>
        <w:t>1.取平卧位，麻醉成功后，经肛门置肠镜缓慢送入至乙状结肠近端（距齿状线约12cm处结肠），检查见，结肠明显狭窄，直径约0.6cm，结肠镜不能通过，换用胃镜反复试行仍不能通过, 遂于距齿状线12cm、及5cm处抓取少许粘膜组织送病理检查，喷洒1／10000去甲肾上腺素止血处理，检查结肠腔内无明显活动性出血后缓慢退出肠镜。避免损伤肠道。术中出血0.5ml，尿量50ml。</w:t>
      </w:r>
      <w:r>
        <w:rPr>
          <w:rFonts w:ascii="宋体" w:hAnsi="宋体" w:eastAsia="宋体"/>
          <w:b w:val="0"/>
          <w:sz w:val="21"/>
        </w:rPr>
        <w:br w:type="textWrapping"/>
      </w:r>
      <w:r>
        <w:rPr>
          <w:rFonts w:ascii="宋体" w:hAnsi="宋体" w:eastAsia="宋体"/>
          <w:b w:val="0"/>
          <w:sz w:val="21"/>
        </w:rPr>
        <w:t>2. 术毕，患儿安返病房。</w:t>
      </w:r>
    </w:p>
    <w:p w14:paraId="27ACCBD4">
      <w:r>
        <w:t>————————————————————————</w:t>
      </w:r>
    </w:p>
    <w:p w14:paraId="562C96C0">
      <w:r>
        <w:rPr>
          <w:rFonts w:ascii="宋体" w:hAnsi="宋体" w:eastAsia="宋体"/>
          <w:b/>
          <w:color w:val="2C6FBB"/>
          <w:sz w:val="22"/>
        </w:rPr>
        <w:t>患者编号 71611</w:t>
      </w:r>
    </w:p>
    <w:p w14:paraId="5946E691">
      <w:r>
        <w:rPr>
          <w:rFonts w:ascii="宋体" w:hAnsi="宋体" w:eastAsia="宋体"/>
          <w:b/>
          <w:color w:val="1F3864"/>
          <w:sz w:val="21"/>
        </w:rPr>
        <w:t>首台·诊断：</w:t>
      </w:r>
    </w:p>
    <w:p w14:paraId="02621921">
      <w:pPr>
        <w:spacing w:after="120"/>
      </w:pPr>
      <w:r>
        <w:rPr>
          <w:rFonts w:ascii="宋体" w:hAnsi="宋体" w:eastAsia="宋体"/>
          <w:b w:val="0"/>
          <w:sz w:val="21"/>
        </w:rPr>
        <w:t>肠旋转不良</w:t>
      </w:r>
    </w:p>
    <w:p w14:paraId="73BB8F1E">
      <w:r>
        <w:rPr>
          <w:rFonts w:ascii="宋体" w:hAnsi="宋体" w:eastAsia="宋体"/>
          <w:b/>
          <w:color w:val="1F3864"/>
          <w:sz w:val="21"/>
        </w:rPr>
        <w:t>首台·手术名称：</w:t>
      </w:r>
    </w:p>
    <w:p w14:paraId="77B03858">
      <w:pPr>
        <w:spacing w:after="120"/>
      </w:pPr>
      <w:r>
        <w:rPr>
          <w:rFonts w:ascii="宋体" w:hAnsi="宋体" w:eastAsia="宋体"/>
          <w:b w:val="0"/>
          <w:sz w:val="21"/>
        </w:rPr>
        <w:t>拉德手术,附带阑尾切除术,腹腔镜检查</w:t>
      </w:r>
    </w:p>
    <w:p w14:paraId="0819AE90">
      <w:r>
        <w:rPr>
          <w:rFonts w:ascii="宋体" w:hAnsi="宋体" w:eastAsia="宋体"/>
          <w:b/>
          <w:color w:val="1F3864"/>
          <w:sz w:val="21"/>
        </w:rPr>
        <w:t>首台·手术经过：</w:t>
      </w:r>
    </w:p>
    <w:p w14:paraId="40A29096">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手术创面后未见明显出血，术泰舒冲洗腹腔，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0FEC7300">
      <w:r>
        <w:t>————————————————————————</w:t>
      </w:r>
    </w:p>
    <w:p w14:paraId="7FC43A9B">
      <w:r>
        <w:rPr>
          <w:rFonts w:ascii="宋体" w:hAnsi="宋体" w:eastAsia="宋体"/>
          <w:b/>
          <w:color w:val="2C6FBB"/>
          <w:sz w:val="22"/>
        </w:rPr>
        <w:t>患者编号 35788013</w:t>
      </w:r>
    </w:p>
    <w:p w14:paraId="1C6C68C6">
      <w:r>
        <w:rPr>
          <w:rFonts w:ascii="宋体" w:hAnsi="宋体" w:eastAsia="宋体"/>
          <w:b/>
          <w:color w:val="1F3864"/>
          <w:sz w:val="21"/>
        </w:rPr>
        <w:t>首台·诊断：</w:t>
      </w:r>
    </w:p>
    <w:p w14:paraId="3E2FB04F">
      <w:pPr>
        <w:spacing w:after="120"/>
      </w:pPr>
      <w:r>
        <w:rPr>
          <w:rFonts w:ascii="宋体" w:hAnsi="宋体" w:eastAsia="宋体"/>
          <w:b w:val="0"/>
          <w:sz w:val="21"/>
        </w:rPr>
        <w:t>先天性肠旋转不良,肠扭转</w:t>
      </w:r>
      <w:r>
        <w:rPr>
          <w:rFonts w:ascii="宋体" w:hAnsi="宋体" w:eastAsia="宋体"/>
          <w:b w:val="0"/>
          <w:sz w:val="21"/>
        </w:rPr>
        <w:br w:type="textWrapping"/>
      </w:r>
    </w:p>
    <w:p w14:paraId="352AA9CF">
      <w:r>
        <w:rPr>
          <w:rFonts w:ascii="宋体" w:hAnsi="宋体" w:eastAsia="宋体"/>
          <w:b/>
          <w:color w:val="1F3864"/>
          <w:sz w:val="21"/>
        </w:rPr>
        <w:t>首台·手术名称：</w:t>
      </w:r>
    </w:p>
    <w:p w14:paraId="271D511B">
      <w:pPr>
        <w:spacing w:after="120"/>
      </w:pPr>
      <w:r>
        <w:rPr>
          <w:rFonts w:ascii="宋体" w:hAnsi="宋体" w:eastAsia="宋体"/>
          <w:b w:val="0"/>
          <w:sz w:val="21"/>
        </w:rPr>
        <w:t>腹腔镜下拉德手术（Ladd's）+腹腔镜下附带阑尾切除术+腹腔镜下肠粘连松解术+经腹盆腔穿刺引流术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410FDE2E">
      <w:r>
        <w:rPr>
          <w:rFonts w:ascii="宋体" w:hAnsi="宋体" w:eastAsia="宋体"/>
          <w:b/>
          <w:color w:val="1F3864"/>
          <w:sz w:val="21"/>
        </w:rPr>
        <w:t>首台·手术经过：</w:t>
      </w:r>
    </w:p>
    <w:p w14:paraId="620AB9EF">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下、脐部右侧腹直肌外侧缘、及肝肋缘下一横指共三处小切口，分别置入5mmTroca建立气腹，探查腹腔：见十二指肠扩张，回盲部位于左上腹，空肠起始部位于脊柱中线右侧，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逆时针复位扭转的肠管，复位后见肠管血运良好。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小肠置右侧腹部。检查腹腔无出血。术瑞吉冲洗手术创面后未见明显出血、吸尽腹腔积液后留置海洛特（透明质酸钠凝胶）于腹腔预防肠粘连，肝下放置引流管一根。解除气腹，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5、术中出血约10ml，尿量400ml。</w:t>
      </w:r>
      <w:r>
        <w:rPr>
          <w:rFonts w:ascii="宋体" w:hAnsi="宋体" w:eastAsia="宋体"/>
          <w:b w:val="0"/>
          <w:sz w:val="21"/>
        </w:rPr>
        <w:br w:type="textWrapping"/>
      </w:r>
      <w:r>
        <w:rPr>
          <w:rFonts w:ascii="宋体" w:hAnsi="宋体" w:eastAsia="宋体"/>
          <w:b w:val="0"/>
          <w:sz w:val="21"/>
        </w:rPr>
        <w:t xml:space="preserve">                                               </w:t>
      </w:r>
    </w:p>
    <w:p w14:paraId="69963CD6">
      <w:r>
        <w:t>————————————————————————</w:t>
      </w:r>
    </w:p>
    <w:p w14:paraId="2034080D">
      <w:r>
        <w:rPr>
          <w:rFonts w:ascii="宋体" w:hAnsi="宋体" w:eastAsia="宋体"/>
          <w:b/>
          <w:color w:val="2C6FBB"/>
          <w:sz w:val="22"/>
        </w:rPr>
        <w:t>患者编号 4765664</w:t>
      </w:r>
    </w:p>
    <w:p w14:paraId="262A3289">
      <w:r>
        <w:rPr>
          <w:rFonts w:ascii="宋体" w:hAnsi="宋体" w:eastAsia="宋体"/>
          <w:b/>
          <w:color w:val="1F3864"/>
          <w:sz w:val="21"/>
        </w:rPr>
        <w:t>首台·诊断：</w:t>
      </w:r>
    </w:p>
    <w:p w14:paraId="3B62C144">
      <w:pPr>
        <w:spacing w:after="120"/>
      </w:pPr>
      <w:r>
        <w:rPr>
          <w:rFonts w:ascii="宋体" w:hAnsi="宋体" w:eastAsia="宋体"/>
          <w:b w:val="0"/>
          <w:sz w:val="21"/>
        </w:rPr>
        <w:t>先天性肠旋转不良</w:t>
      </w:r>
    </w:p>
    <w:p w14:paraId="15679BA4">
      <w:r>
        <w:rPr>
          <w:rFonts w:ascii="宋体" w:hAnsi="宋体" w:eastAsia="宋体"/>
          <w:b/>
          <w:color w:val="1F3864"/>
          <w:sz w:val="21"/>
        </w:rPr>
        <w:t>首台·手术名称：</w:t>
      </w:r>
    </w:p>
    <w:p w14:paraId="3DE08A2D">
      <w:pPr>
        <w:spacing w:after="120"/>
      </w:pPr>
      <w:r>
        <w:rPr>
          <w:rFonts w:ascii="宋体" w:hAnsi="宋体" w:eastAsia="宋体"/>
          <w:b w:val="0"/>
          <w:sz w:val="21"/>
        </w:rPr>
        <w:t>腹腔镜下Ladd’s术</w:t>
      </w:r>
    </w:p>
    <w:p w14:paraId="3BCED9D6">
      <w:r>
        <w:rPr>
          <w:rFonts w:ascii="宋体" w:hAnsi="宋体" w:eastAsia="宋体"/>
          <w:b/>
          <w:color w:val="1F3864"/>
          <w:sz w:val="21"/>
        </w:rPr>
        <w:t>首台·手术经过：</w:t>
      </w:r>
    </w:p>
    <w:p w14:paraId="04CC33B6">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脐环一侧作3mm、右侧上腹及下腹部行5mm切口，常规建立ＣＯ２人工气腹，压力８ｍｍＨｇ，分别置入相应大小Ｔｒｏｃａ，内置无创血管钳、腹腔镜目镜。探查腹腔：见中肠顺时针旋转720度，空肠起始段与肠系膜粘连，位于脊柱偏右侧，十二指肠可见ladd's瓣覆盖，回盲部位于右侧中上腹部。肠管血运良好、切除阑尾。</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5、检查腹腔无出血、留置术泰舒一支预防肠粘连，并置腹腔引流管一根，术毕放出腹腔残气，拔出两Ｔｒｏｃａ，对合伤口皮肤，组织胶粘合并包扎，术毕安返病房。术中出血约０．５ml，尿量约５０ml。</w:t>
      </w:r>
    </w:p>
    <w:p w14:paraId="75AF3A83">
      <w:r>
        <w:t>————————————————————————</w:t>
      </w:r>
    </w:p>
    <w:p w14:paraId="31771320">
      <w:r>
        <w:rPr>
          <w:rFonts w:ascii="宋体" w:hAnsi="宋体" w:eastAsia="宋体"/>
          <w:b/>
          <w:color w:val="2C6FBB"/>
          <w:sz w:val="22"/>
        </w:rPr>
        <w:t>患者编号 4025937</w:t>
      </w:r>
    </w:p>
    <w:p w14:paraId="17214CBE">
      <w:r>
        <w:rPr>
          <w:rFonts w:ascii="宋体" w:hAnsi="宋体" w:eastAsia="宋体"/>
          <w:b/>
          <w:color w:val="1F3864"/>
          <w:sz w:val="21"/>
        </w:rPr>
        <w:t>首台·诊断：</w:t>
      </w:r>
    </w:p>
    <w:p w14:paraId="70F5ED50">
      <w:pPr>
        <w:spacing w:after="120"/>
      </w:pPr>
      <w:r>
        <w:rPr>
          <w:rFonts w:ascii="宋体" w:hAnsi="宋体" w:eastAsia="宋体"/>
          <w:b w:val="0"/>
          <w:sz w:val="21"/>
        </w:rPr>
        <w:t>先天性肠旋转不良</w:t>
      </w:r>
    </w:p>
    <w:p w14:paraId="2FC71C7B">
      <w:r>
        <w:rPr>
          <w:rFonts w:ascii="宋体" w:hAnsi="宋体" w:eastAsia="宋体"/>
          <w:b/>
          <w:color w:val="1F3864"/>
          <w:sz w:val="21"/>
        </w:rPr>
        <w:t>首台·手术名称：</w:t>
      </w:r>
    </w:p>
    <w:p w14:paraId="24BA1AED">
      <w:pPr>
        <w:spacing w:after="120"/>
      </w:pPr>
      <w:r>
        <w:rPr>
          <w:rFonts w:ascii="宋体" w:hAnsi="宋体" w:eastAsia="宋体"/>
          <w:b w:val="0"/>
          <w:sz w:val="21"/>
        </w:rPr>
        <w:t>腹腔镜Ladd’s术</w:t>
      </w:r>
    </w:p>
    <w:p w14:paraId="4A70D71A">
      <w:r>
        <w:rPr>
          <w:rFonts w:ascii="宋体" w:hAnsi="宋体" w:eastAsia="宋体"/>
          <w:b/>
          <w:color w:val="1F3864"/>
          <w:sz w:val="21"/>
        </w:rPr>
        <w:t>首台·手术经过：</w:t>
      </w:r>
    </w:p>
    <w:p w14:paraId="41814418">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左侧及右侧上下腹各三处小切口，分别置入3.5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0.3cm处2-0丝线结扎阑尾并予以切除，电灼残端。切除阑尾送病检，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4、将回盲部及横结肠、升结肠置左侧腹部，十二指肠及空肠置右侧腹部。检查腹腔无出血，关闭气腹，放尽余气，可吸收线缝合伤口，手术顺利，术毕返病房，术中探查双侧鞘状突未见异常.</w:t>
      </w:r>
      <w:r>
        <w:rPr>
          <w:rFonts w:ascii="宋体" w:hAnsi="宋体" w:eastAsia="宋体"/>
          <w:b w:val="0"/>
          <w:sz w:val="21"/>
        </w:rPr>
        <w:br w:type="textWrapping"/>
      </w:r>
      <w:r>
        <w:rPr>
          <w:rFonts w:ascii="宋体" w:hAnsi="宋体" w:eastAsia="宋体"/>
          <w:b w:val="0"/>
          <w:sz w:val="21"/>
        </w:rPr>
        <w:t>5、术中出血约0.5ml，尿量未记。</w:t>
      </w:r>
    </w:p>
    <w:p w14:paraId="0B21E838">
      <w:r>
        <w:t>————————————————————————</w:t>
      </w:r>
    </w:p>
    <w:p w14:paraId="44DA793D">
      <w:r>
        <w:rPr>
          <w:rFonts w:ascii="宋体" w:hAnsi="宋体" w:eastAsia="宋体"/>
          <w:b/>
          <w:color w:val="2C6FBB"/>
          <w:sz w:val="22"/>
        </w:rPr>
        <w:t>患者编号 17654124</w:t>
      </w:r>
    </w:p>
    <w:p w14:paraId="1FD47E71">
      <w:r>
        <w:rPr>
          <w:rFonts w:ascii="宋体" w:hAnsi="宋体" w:eastAsia="宋体"/>
          <w:b/>
          <w:color w:val="1F3864"/>
          <w:sz w:val="21"/>
        </w:rPr>
        <w:t>首台·诊断：</w:t>
      </w:r>
    </w:p>
    <w:p w14:paraId="0A6B05C5">
      <w:pPr>
        <w:spacing w:after="120"/>
      </w:pPr>
      <w:r>
        <w:rPr>
          <w:rFonts w:ascii="宋体" w:hAnsi="宋体" w:eastAsia="宋体"/>
          <w:b w:val="0"/>
          <w:sz w:val="21"/>
        </w:rPr>
        <w:t>先天性肠旋转不良(复发),粘连性肠梗阻,手术的随诊医疗(肠旋转不良术后)</w:t>
      </w:r>
      <w:r>
        <w:rPr>
          <w:rFonts w:ascii="宋体" w:hAnsi="宋体" w:eastAsia="宋体"/>
          <w:b w:val="0"/>
          <w:sz w:val="21"/>
        </w:rPr>
        <w:br w:type="textWrapping"/>
      </w:r>
    </w:p>
    <w:p w14:paraId="7E1ADE5E">
      <w:r>
        <w:rPr>
          <w:rFonts w:ascii="宋体" w:hAnsi="宋体" w:eastAsia="宋体"/>
          <w:b/>
          <w:color w:val="1F3864"/>
          <w:sz w:val="21"/>
        </w:rPr>
        <w:t>首台·手术名称：</w:t>
      </w:r>
    </w:p>
    <w:p w14:paraId="07447AB7">
      <w:pPr>
        <w:spacing w:after="120"/>
      </w:pPr>
      <w:r>
        <w:rPr>
          <w:rFonts w:ascii="宋体" w:hAnsi="宋体" w:eastAsia="宋体"/>
          <w:b w:val="0"/>
          <w:sz w:val="21"/>
        </w:rPr>
        <w:t>腹腔镜下拉德手术（Ladd's）+腹腔镜下肠粘连松解术+经腹盆腔穿刺引流术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38BAE6D8">
      <w:r>
        <w:rPr>
          <w:rFonts w:ascii="宋体" w:hAnsi="宋体" w:eastAsia="宋体"/>
          <w:b/>
          <w:color w:val="1F3864"/>
          <w:sz w:val="21"/>
        </w:rPr>
        <w:t>首台·手术经过：</w:t>
      </w:r>
    </w:p>
    <w:p w14:paraId="222AB8B8">
      <w:pPr>
        <w:spacing w:after="120"/>
      </w:pPr>
      <w:r>
        <w:rPr>
          <w:rFonts w:ascii="宋体" w:hAnsi="宋体" w:eastAsia="宋体"/>
          <w:b w:val="0"/>
          <w:sz w:val="21"/>
        </w:rPr>
        <w:t>1、麻醉满意后，患儿取仰卧位，上尿管，常规消毒铺巾。</w:t>
      </w:r>
      <w:r>
        <w:rPr>
          <w:rFonts w:ascii="宋体" w:hAnsi="宋体" w:eastAsia="宋体"/>
          <w:b w:val="0"/>
          <w:sz w:val="21"/>
        </w:rPr>
        <w:br w:type="textWrapping"/>
      </w:r>
      <w:r>
        <w:rPr>
          <w:rFonts w:ascii="宋体" w:hAnsi="宋体" w:eastAsia="宋体"/>
          <w:b w:val="0"/>
          <w:sz w:val="21"/>
        </w:rPr>
        <w:t>2、取脐部左侧、平脐左右两侧原切口三处小切口，分别置入5mmTroca建立气腹，探查腹腔：见结肠与右侧腹前壁粘连，回盲部位于右上腹，阑尾已切除，空肠起始部位于脊柱中线，中肠顺时针旋转360°，十二指肠外侧可见ladd's板覆盖，升结肠与侧腹壁见ladd's板粘连。肠管血运良好。于右上腹肋下取5mm切口置入相应大小Troca作辅助切口。</w:t>
      </w:r>
      <w:r>
        <w:rPr>
          <w:rFonts w:ascii="宋体" w:hAnsi="宋体" w:eastAsia="宋体"/>
          <w:b w:val="0"/>
          <w:sz w:val="21"/>
        </w:rPr>
        <w:br w:type="textWrapping"/>
      </w:r>
      <w:r>
        <w:rPr>
          <w:rFonts w:ascii="宋体" w:hAnsi="宋体" w:eastAsia="宋体"/>
          <w:b w:val="0"/>
          <w:sz w:val="21"/>
        </w:rPr>
        <w:t>3、游离结肠与右侧腹壁粘连，整体逆时针复位扭转中肠，钝锐性分离结肠与小肠粘连，松解右侧腹ladd's板，完全松解回盲部，并继续向上松解升结肠。再松解十二指肠外侧ladd's板，拉直十二指肠，并继续向下松解空肠粘连，理顺小肠直至回盲部，系膜宽度约4.0cm。修补末端回肠处系膜裂孔，检查全腹肠管血运良好。</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术泰舒冲洗腹腔，检查腹腔无出血，于十二指肠于结肠间留置海洛特防止粘连。盆腔留置盆腔引流管一根于盆底，腹腔冲洗解除气腹，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5、术中出血约10ml，尿量150ml。</w:t>
      </w:r>
      <w:r>
        <w:rPr>
          <w:rFonts w:ascii="宋体" w:hAnsi="宋体" w:eastAsia="宋体"/>
          <w:b w:val="0"/>
          <w:sz w:val="21"/>
        </w:rPr>
        <w:br w:type="textWrapping"/>
      </w:r>
      <w:r>
        <w:rPr>
          <w:rFonts w:ascii="宋体" w:hAnsi="宋体" w:eastAsia="宋体"/>
          <w:b w:val="0"/>
          <w:sz w:val="21"/>
        </w:rPr>
        <w:t xml:space="preserve">                                               </w:t>
      </w:r>
    </w:p>
    <w:p w14:paraId="2319FCC4">
      <w:r>
        <w:t>————————————————————————</w:t>
      </w:r>
    </w:p>
    <w:p w14:paraId="0F112FA2">
      <w:r>
        <w:rPr>
          <w:rFonts w:ascii="宋体" w:hAnsi="宋体" w:eastAsia="宋体"/>
          <w:b/>
          <w:color w:val="2C6FBB"/>
          <w:sz w:val="22"/>
        </w:rPr>
        <w:t>患者编号 2892619</w:t>
      </w:r>
    </w:p>
    <w:p w14:paraId="749D439A">
      <w:r>
        <w:rPr>
          <w:rFonts w:ascii="宋体" w:hAnsi="宋体" w:eastAsia="宋体"/>
          <w:b/>
          <w:color w:val="1F3864"/>
          <w:sz w:val="21"/>
        </w:rPr>
        <w:t>首台·诊断：</w:t>
      </w:r>
    </w:p>
    <w:p w14:paraId="0B397AA0">
      <w:pPr>
        <w:spacing w:after="120"/>
      </w:pPr>
      <w:r>
        <w:rPr>
          <w:rFonts w:ascii="宋体" w:hAnsi="宋体" w:eastAsia="宋体"/>
          <w:b w:val="0"/>
          <w:sz w:val="21"/>
        </w:rPr>
        <w:t>先天性肠旋转不良</w:t>
      </w:r>
    </w:p>
    <w:p w14:paraId="2E08E707">
      <w:r>
        <w:rPr>
          <w:rFonts w:ascii="宋体" w:hAnsi="宋体" w:eastAsia="宋体"/>
          <w:b/>
          <w:color w:val="1F3864"/>
          <w:sz w:val="21"/>
        </w:rPr>
        <w:t>首台·手术名称：</w:t>
      </w:r>
    </w:p>
    <w:p w14:paraId="0F7ABB3B">
      <w:pPr>
        <w:spacing w:after="120"/>
      </w:pPr>
      <w:r>
        <w:rPr>
          <w:rFonts w:ascii="宋体" w:hAnsi="宋体" w:eastAsia="宋体"/>
          <w:b w:val="0"/>
          <w:sz w:val="21"/>
        </w:rPr>
        <w:t>Ladd's术</w:t>
      </w:r>
    </w:p>
    <w:p w14:paraId="3FE69ACB">
      <w:r>
        <w:rPr>
          <w:rFonts w:ascii="宋体" w:hAnsi="宋体" w:eastAsia="宋体"/>
          <w:b/>
          <w:color w:val="1F3864"/>
          <w:sz w:val="21"/>
        </w:rPr>
        <w:t>首台·手术经过：</w:t>
      </w:r>
    </w:p>
    <w:p w14:paraId="741AAC3B">
      <w:pPr>
        <w:spacing w:after="120"/>
      </w:pPr>
      <w:r>
        <w:rPr>
          <w:rFonts w:ascii="宋体" w:hAnsi="宋体" w:eastAsia="宋体"/>
          <w:b w:val="0"/>
          <w:sz w:val="21"/>
        </w:rPr>
        <w:t>1．麻醉满意后，患儿取仰卧位，常规消毒铺巾。2．自右侧探查切口，长约4cm，依次切开入腹，探查腹腔：见中肠顺时针旋转360度，空肠起始段与肠系膜粘连，位于脊柱偏右侧，十二指肠可见ladd's瓣覆盖，回盲部位于右上腹。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3．逆时针旋转复位中肠，松解ladd's板，拉直十二指肠。松解空肠部粘连，摊平小肠系膜，系膜宽度约４cm。探查十二指肠通畅，未发现异常。4．结扎阑尾系膜，内套阑尾，荷包缝合包埋阑尾根部。</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1ml，未输血，手术顺利，术毕</w:t>
      </w:r>
    </w:p>
    <w:p w14:paraId="6A13277F">
      <w:r>
        <w:t>————————————————————————</w:t>
      </w:r>
    </w:p>
    <w:p w14:paraId="2CA0369D">
      <w:r>
        <w:rPr>
          <w:rFonts w:ascii="宋体" w:hAnsi="宋体" w:eastAsia="宋体"/>
          <w:b/>
          <w:color w:val="2C6FBB"/>
          <w:sz w:val="22"/>
        </w:rPr>
        <w:t>患者编号 8408724</w:t>
      </w:r>
    </w:p>
    <w:p w14:paraId="7078AAC2">
      <w:r>
        <w:rPr>
          <w:rFonts w:ascii="宋体" w:hAnsi="宋体" w:eastAsia="宋体"/>
          <w:b/>
          <w:color w:val="1F3864"/>
          <w:sz w:val="21"/>
        </w:rPr>
        <w:t>首台·诊断：</w:t>
      </w:r>
    </w:p>
    <w:p w14:paraId="2B79BAE0">
      <w:pPr>
        <w:spacing w:after="120"/>
      </w:pPr>
      <w:r>
        <w:rPr>
          <w:rFonts w:ascii="宋体" w:hAnsi="宋体" w:eastAsia="宋体"/>
          <w:b w:val="0"/>
          <w:sz w:val="21"/>
        </w:rPr>
        <w:t>1.肠梗阻 2.先天性肠旋转不良 3.左侧睾丸鞘膜积液</w:t>
      </w:r>
      <w:r>
        <w:rPr>
          <w:rFonts w:ascii="宋体" w:hAnsi="宋体" w:eastAsia="宋体"/>
          <w:b w:val="0"/>
          <w:sz w:val="21"/>
        </w:rPr>
        <w:br w:type="textWrapping"/>
      </w:r>
    </w:p>
    <w:p w14:paraId="7883B146">
      <w:r>
        <w:rPr>
          <w:rFonts w:ascii="宋体" w:hAnsi="宋体" w:eastAsia="宋体"/>
          <w:b/>
          <w:color w:val="1F3864"/>
          <w:sz w:val="21"/>
        </w:rPr>
        <w:t>首台·手术名称：</w:t>
      </w:r>
    </w:p>
    <w:p w14:paraId="40484BF0">
      <w:pPr>
        <w:spacing w:after="120"/>
      </w:pPr>
      <w:r>
        <w:rPr>
          <w:rFonts w:ascii="宋体" w:hAnsi="宋体" w:eastAsia="宋体"/>
          <w:b w:val="0"/>
          <w:sz w:val="21"/>
        </w:rPr>
        <w:t>拉德手术+经腹盆腔穿刺引流术+皮瓣修整术+睾丸鞘膜积液抽吸术</w:t>
      </w:r>
      <w:r>
        <w:rPr>
          <w:rFonts w:ascii="宋体" w:hAnsi="宋体" w:eastAsia="宋体"/>
          <w:b w:val="0"/>
          <w:sz w:val="21"/>
        </w:rPr>
        <w:br w:type="textWrapping"/>
      </w:r>
      <w:r>
        <w:rPr>
          <w:rFonts w:ascii="宋体" w:hAnsi="宋体" w:eastAsia="宋体"/>
          <w:b w:val="0"/>
          <w:sz w:val="21"/>
        </w:rPr>
        <w:br w:type="textWrapping"/>
      </w:r>
    </w:p>
    <w:p w14:paraId="02784772">
      <w:r>
        <w:rPr>
          <w:rFonts w:ascii="宋体" w:hAnsi="宋体" w:eastAsia="宋体"/>
          <w:b/>
          <w:color w:val="1F3864"/>
          <w:sz w:val="21"/>
        </w:rPr>
        <w:t>首台·手术经过：</w:t>
      </w:r>
    </w:p>
    <w:p w14:paraId="4DE9BE05">
      <w:pPr>
        <w:spacing w:after="120"/>
      </w:pPr>
      <w:r>
        <w:rPr>
          <w:rFonts w:ascii="宋体" w:hAnsi="宋体" w:eastAsia="宋体"/>
          <w:b w:val="0"/>
          <w:sz w:val="21"/>
        </w:rPr>
        <w:t>1。麻醉满意后取仰卧位，腹部常规消毒铺巾，留置导尿顺利；</w:t>
      </w:r>
      <w:r>
        <w:rPr>
          <w:rFonts w:ascii="宋体" w:hAnsi="宋体" w:eastAsia="宋体"/>
          <w:b w:val="0"/>
          <w:sz w:val="21"/>
        </w:rPr>
        <w:br w:type="textWrapping"/>
      </w:r>
      <w:r>
        <w:rPr>
          <w:rFonts w:ascii="宋体" w:hAnsi="宋体" w:eastAsia="宋体"/>
          <w:b w:val="0"/>
          <w:sz w:val="21"/>
        </w:rPr>
        <w:t>2.取右上腹横行切口长约6cm逐层进腹，见腹腔内乳白色渗液，肠系膜可见淋巴管扩张，肠系膜肿胀明显。沿幽门向远端探查，见十二指肠近端扩张，十二指肠之间及十二指肠与肠系膜粘连成角，空肠起始段与肠系膜粘连，空肠肠腔细小，回盲部位于中上腹，余肠管未见明显粘连，松解十二指肠与空肠粘连，拉直十二指肠，检查无明显渗血，将小肠还纳入腹腔右侧，结肠还纳入腹腔左侧。</w:t>
      </w:r>
      <w:r>
        <w:rPr>
          <w:rFonts w:ascii="宋体" w:hAnsi="宋体" w:eastAsia="宋体"/>
          <w:b w:val="0"/>
          <w:sz w:val="21"/>
        </w:rPr>
        <w:br w:type="textWrapping"/>
      </w:r>
      <w:r>
        <w:rPr>
          <w:rFonts w:ascii="宋体" w:hAnsi="宋体" w:eastAsia="宋体"/>
          <w:b w:val="0"/>
          <w:sz w:val="21"/>
        </w:rPr>
        <w:t>3.冲洗腹腔，再次检查腹腔无渗血，吸净腹腔内积液后，留置透明质酸钠凝胶于腹腔预防粘连，可吸收缝线连续缝合腹膜，间断缝合筋膜后修剪皮瓣，连续皮内缝合皮肤。外用纱布加压包扎。穿刺抽吸左侧睾丸鞘膜积液约10ml。术毕安返病房。术中出血1ml，尿量80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ADC2DE1">
      <w:r>
        <w:t>————————————————————————</w:t>
      </w:r>
    </w:p>
    <w:p w14:paraId="7904B1DE">
      <w:r>
        <w:rPr>
          <w:rFonts w:ascii="宋体" w:hAnsi="宋体" w:eastAsia="宋体"/>
          <w:b/>
          <w:color w:val="2C6FBB"/>
          <w:sz w:val="22"/>
        </w:rPr>
        <w:t>患者编号 1419912</w:t>
      </w:r>
    </w:p>
    <w:p w14:paraId="36817634">
      <w:r>
        <w:rPr>
          <w:rFonts w:ascii="宋体" w:hAnsi="宋体" w:eastAsia="宋体"/>
          <w:b/>
          <w:color w:val="1F3864"/>
          <w:sz w:val="21"/>
        </w:rPr>
        <w:t>首台·诊断：</w:t>
      </w:r>
    </w:p>
    <w:p w14:paraId="72B63BBC">
      <w:pPr>
        <w:spacing w:after="120"/>
      </w:pPr>
      <w:r>
        <w:rPr>
          <w:rFonts w:ascii="宋体" w:hAnsi="宋体" w:eastAsia="宋体"/>
          <w:b w:val="0"/>
          <w:sz w:val="21"/>
        </w:rPr>
        <w:t>先天性肠旋转不良</w:t>
      </w:r>
    </w:p>
    <w:p w14:paraId="611A4D77">
      <w:r>
        <w:rPr>
          <w:rFonts w:ascii="宋体" w:hAnsi="宋体" w:eastAsia="宋体"/>
          <w:b/>
          <w:color w:val="1F3864"/>
          <w:sz w:val="21"/>
        </w:rPr>
        <w:t>首台·手术名称：</w:t>
      </w:r>
    </w:p>
    <w:p w14:paraId="4673E329">
      <w:pPr>
        <w:spacing w:after="120"/>
      </w:pPr>
      <w:r>
        <w:rPr>
          <w:rFonts w:ascii="宋体" w:hAnsi="宋体" w:eastAsia="宋体"/>
          <w:b w:val="0"/>
          <w:sz w:val="21"/>
        </w:rPr>
        <w:t>小肠扭转复位术,大肠扭转复位术,腹腔镜下肠粘连松解术,腹腔镜下阑尾切除术,腹腔镜检查</w:t>
      </w:r>
    </w:p>
    <w:p w14:paraId="076B7AD3">
      <w:r>
        <w:rPr>
          <w:rFonts w:ascii="宋体" w:hAnsi="宋体" w:eastAsia="宋体"/>
          <w:b/>
          <w:color w:val="1F3864"/>
          <w:sz w:val="21"/>
        </w:rPr>
        <w:t>首台·手术经过：</w:t>
      </w:r>
    </w:p>
    <w:p w14:paraId="0A04A01A">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检查双侧鞘状突已闭。</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瑞吉冲洗手术创面后未见明显出血，术泰舒冲洗腹腔，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001BC54C">
      <w:r>
        <w:t>————————————————————————</w:t>
      </w:r>
    </w:p>
    <w:p w14:paraId="132E5204">
      <w:r>
        <w:rPr>
          <w:rFonts w:ascii="宋体" w:hAnsi="宋体" w:eastAsia="宋体"/>
          <w:b/>
          <w:color w:val="2C6FBB"/>
          <w:sz w:val="22"/>
        </w:rPr>
        <w:t>患者编号 5148381</w:t>
      </w:r>
    </w:p>
    <w:p w14:paraId="2D0B174D">
      <w:r>
        <w:rPr>
          <w:rFonts w:ascii="宋体" w:hAnsi="宋体" w:eastAsia="宋体"/>
          <w:b/>
          <w:color w:val="1F3864"/>
          <w:sz w:val="21"/>
        </w:rPr>
        <w:t>首台·诊断：</w:t>
      </w:r>
    </w:p>
    <w:p w14:paraId="6F678933">
      <w:pPr>
        <w:spacing w:after="120"/>
      </w:pPr>
      <w:r>
        <w:rPr>
          <w:rFonts w:ascii="宋体" w:hAnsi="宋体" w:eastAsia="宋体"/>
          <w:b w:val="0"/>
          <w:sz w:val="21"/>
        </w:rPr>
        <w:t>先天性肠旋转不良,脐茸</w:t>
      </w:r>
    </w:p>
    <w:p w14:paraId="1FD0AFDA">
      <w:r>
        <w:rPr>
          <w:rFonts w:ascii="宋体" w:hAnsi="宋体" w:eastAsia="宋体"/>
          <w:b/>
          <w:color w:val="1F3864"/>
          <w:sz w:val="21"/>
        </w:rPr>
        <w:t>首台·手术名称：</w:t>
      </w:r>
    </w:p>
    <w:p w14:paraId="389D2E3E">
      <w:pPr>
        <w:spacing w:after="120"/>
      </w:pPr>
      <w:r>
        <w:rPr>
          <w:rFonts w:ascii="宋体" w:hAnsi="宋体" w:eastAsia="宋体"/>
          <w:b w:val="0"/>
          <w:sz w:val="21"/>
        </w:rPr>
        <w:t>腹腔镜下Ladd's术+脐茸电灼术</w:t>
      </w:r>
    </w:p>
    <w:p w14:paraId="047B294F">
      <w:r>
        <w:rPr>
          <w:rFonts w:ascii="宋体" w:hAnsi="宋体" w:eastAsia="宋体"/>
          <w:b/>
          <w:color w:val="1F3864"/>
          <w:sz w:val="21"/>
        </w:rPr>
        <w:t>首台·手术经过：</w:t>
      </w:r>
    </w:p>
    <w:p w14:paraId="5DA2B774">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２、脐环左侧分别作3ｍｍ切口，常规建立ＣＯ２人工气腹，压力6ｍｍＨｇ，右侧中腹腹直肌外缘及右肋缘下3mm切口分别置入相应大小Ｔｒｏｃａ，内置无创血管钳、腹腔镜目镜及超声刀。</w:t>
      </w:r>
      <w:r>
        <w:rPr>
          <w:rFonts w:ascii="宋体" w:hAnsi="宋体" w:eastAsia="宋体"/>
          <w:b w:val="0"/>
          <w:sz w:val="21"/>
        </w:rPr>
        <w:br w:type="textWrapping"/>
      </w:r>
      <w:r>
        <w:rPr>
          <w:rFonts w:ascii="宋体" w:hAnsi="宋体" w:eastAsia="宋体"/>
          <w:b w:val="0"/>
          <w:sz w:val="21"/>
        </w:rPr>
        <w:t>３、探查腹腔，见胃及十二指肠扩张、苍白，回盲部位于右上腹，常规处理阑尾系膜血管并切除阑尾，见中肠顺时针旋转720度，空肠起始段与肠系膜粘连，位于脊柱偏右侧，十二指肠可见ladd's瓣覆盖。</w:t>
      </w:r>
      <w:r>
        <w:rPr>
          <w:rFonts w:ascii="宋体" w:hAnsi="宋体" w:eastAsia="宋体"/>
          <w:b w:val="0"/>
          <w:sz w:val="21"/>
        </w:rPr>
        <w:br w:type="textWrapping"/>
      </w:r>
      <w:r>
        <w:rPr>
          <w:rFonts w:ascii="宋体" w:hAnsi="宋体" w:eastAsia="宋体"/>
          <w:b w:val="0"/>
          <w:sz w:val="21"/>
        </w:rPr>
        <w:t>4、以电凝钩分离Ladd板至十二指肠、空肠可垂直游离向下，拉直十二指肠。松解空肠部粘连，摊平小肠系膜，系膜宽度约４cm。探查十二指肠通畅，未发现异常。由肠管近端向远端将旋转不良肠管予以复位，小肠及十二指肠位于右侧腹、回盲部、横结肠、升结肠置左侧腹部。肠管血运良好。</w:t>
      </w:r>
      <w:r>
        <w:rPr>
          <w:rFonts w:ascii="宋体" w:hAnsi="宋体" w:eastAsia="宋体"/>
          <w:b w:val="0"/>
          <w:sz w:val="21"/>
        </w:rPr>
        <w:br w:type="textWrapping"/>
      </w:r>
      <w:r>
        <w:rPr>
          <w:rFonts w:ascii="宋体" w:hAnsi="宋体" w:eastAsia="宋体"/>
          <w:b w:val="0"/>
          <w:sz w:val="21"/>
        </w:rPr>
        <w:t>5、检查腹腔无出血，放出腹腔残气，拔出两Ｔｒｏｃａ，对合伤口皮肤，医用顺康胶粘合并包扎。</w:t>
      </w:r>
      <w:r>
        <w:rPr>
          <w:rFonts w:ascii="宋体" w:hAnsi="宋体" w:eastAsia="宋体"/>
          <w:b w:val="0"/>
          <w:sz w:val="21"/>
        </w:rPr>
        <w:br w:type="textWrapping"/>
      </w:r>
      <w:r>
        <w:rPr>
          <w:rFonts w:ascii="宋体" w:hAnsi="宋体" w:eastAsia="宋体"/>
          <w:b w:val="0"/>
          <w:sz w:val="21"/>
        </w:rPr>
        <w:t>6、暴露脐部正中，见中央有直径0.8cm粘膜异物，予以电刀电灼之，见无渗液后氯霉素粉外敷后包盖安返病房术毕安返病房。术中出血约０．５ml，尿量约3０ml。</w:t>
      </w:r>
    </w:p>
    <w:p w14:paraId="0633DC07">
      <w:r>
        <w:t>————————————————————————</w:t>
      </w:r>
    </w:p>
    <w:p w14:paraId="08CECE33">
      <w:r>
        <w:rPr>
          <w:rFonts w:ascii="宋体" w:hAnsi="宋体" w:eastAsia="宋体"/>
          <w:b/>
          <w:color w:val="2C6FBB"/>
          <w:sz w:val="22"/>
        </w:rPr>
        <w:t>患者编号 9701918</w:t>
      </w:r>
    </w:p>
    <w:p w14:paraId="578B5AA3">
      <w:r>
        <w:rPr>
          <w:rFonts w:ascii="宋体" w:hAnsi="宋体" w:eastAsia="宋体"/>
          <w:b/>
          <w:color w:val="1F3864"/>
          <w:sz w:val="21"/>
        </w:rPr>
        <w:t>首台·诊断：</w:t>
      </w:r>
    </w:p>
    <w:p w14:paraId="770E9B1A">
      <w:pPr>
        <w:spacing w:after="120"/>
      </w:pPr>
      <w:r>
        <w:rPr>
          <w:rFonts w:ascii="宋体" w:hAnsi="宋体" w:eastAsia="宋体"/>
          <w:b w:val="0"/>
          <w:sz w:val="21"/>
        </w:rPr>
        <w:t>先天性肠旋转不良,(小肠及部分结肠)肠扭转,脓毒血症,高胆红素血症,心肌酶谱异常,双侧腹股沟斜疝</w:t>
      </w:r>
      <w:r>
        <w:rPr>
          <w:rFonts w:ascii="宋体" w:hAnsi="宋体" w:eastAsia="宋体"/>
          <w:b w:val="0"/>
          <w:sz w:val="21"/>
        </w:rPr>
        <w:br w:type="textWrapping"/>
      </w:r>
    </w:p>
    <w:p w14:paraId="089568D0">
      <w:r>
        <w:rPr>
          <w:rFonts w:ascii="宋体" w:hAnsi="宋体" w:eastAsia="宋体"/>
          <w:b/>
          <w:color w:val="1F3864"/>
          <w:sz w:val="21"/>
        </w:rPr>
        <w:t>首台·手术名称：</w:t>
      </w:r>
    </w:p>
    <w:p w14:paraId="78C539BA">
      <w:pPr>
        <w:spacing w:after="120"/>
      </w:pPr>
      <w:r>
        <w:rPr>
          <w:rFonts w:ascii="宋体" w:hAnsi="宋体" w:eastAsia="宋体"/>
          <w:b w:val="0"/>
          <w:sz w:val="21"/>
        </w:rPr>
        <w:t>腹腔镜下拉德手术（Ladd's）+大肠扭转复位术+小肠扭转复位术+肠粘连松解术+腹腔镜下附带阑尾切除术+腹腔镜下双侧腹股沟斜疝疝囊高位结扎术</w:t>
      </w:r>
      <w:r>
        <w:rPr>
          <w:rFonts w:ascii="宋体" w:hAnsi="宋体" w:eastAsia="宋体"/>
          <w:b w:val="0"/>
          <w:sz w:val="21"/>
        </w:rPr>
        <w:br w:type="textWrapping"/>
      </w:r>
      <w:r>
        <w:rPr>
          <w:rFonts w:ascii="宋体" w:hAnsi="宋体" w:eastAsia="宋体"/>
          <w:b w:val="0"/>
          <w:sz w:val="21"/>
        </w:rPr>
        <w:br w:type="textWrapping"/>
      </w:r>
    </w:p>
    <w:p w14:paraId="3425416C">
      <w:r>
        <w:rPr>
          <w:rFonts w:ascii="宋体" w:hAnsi="宋体" w:eastAsia="宋体"/>
          <w:b/>
          <w:color w:val="1F3864"/>
          <w:sz w:val="21"/>
        </w:rPr>
        <w:t>首台·手术经过：</w:t>
      </w:r>
    </w:p>
    <w:p w14:paraId="7FC16683">
      <w:pPr>
        <w:spacing w:after="120"/>
      </w:pPr>
      <w:r>
        <w:rPr>
          <w:rFonts w:ascii="宋体" w:hAnsi="宋体" w:eastAsia="宋体"/>
          <w:b w:val="0"/>
          <w:sz w:val="21"/>
        </w:rPr>
        <w:t>1.平卧位，麻醉满意后留置导尿，手术区域常规消毒铺巾；</w:t>
      </w:r>
      <w:r>
        <w:rPr>
          <w:rFonts w:ascii="宋体" w:hAnsi="宋体" w:eastAsia="宋体"/>
          <w:b w:val="0"/>
          <w:sz w:val="21"/>
        </w:rPr>
        <w:br w:type="textWrapping"/>
      </w:r>
      <w:r>
        <w:rPr>
          <w:rFonts w:ascii="宋体" w:hAnsi="宋体" w:eastAsia="宋体"/>
          <w:b w:val="0"/>
          <w:sz w:val="21"/>
        </w:rPr>
        <w:t>2、脐环左右两侧及右上腹分别作3．5ｍｍ切口，分别置入相应大小Troca,常规建立CO2人工气腹，压力8ｍｍＨｇ，内置腹腔镜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见十二指肠扩张，回盲部位于右上腹，空肠起始部位于脊柱中线，中肠顺时针旋转360°，十二指肠外侧可见ladd's板覆盖，升结肠与侧腹壁见ladd's板粘连。肠管血运良好。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海诺特（医用透明质酸钠凝胶）留置腹腔预防肠粘连，解除气腹，5-0恒生可吸收线缝合伤口皮下，组织胶粘合皮肤。</w:t>
      </w:r>
      <w:r>
        <w:rPr>
          <w:rFonts w:ascii="宋体" w:hAnsi="宋体" w:eastAsia="宋体"/>
          <w:b w:val="0"/>
          <w:sz w:val="21"/>
        </w:rPr>
        <w:br w:type="textWrapping"/>
      </w:r>
      <w:r>
        <w:rPr>
          <w:rFonts w:ascii="宋体" w:hAnsi="宋体" w:eastAsia="宋体"/>
          <w:b w:val="0"/>
          <w:sz w:val="21"/>
        </w:rPr>
        <w:t>5、手术顺利，术中出血约1ml，未输血，尿色清亮约10ml，术毕安返病房。</w:t>
      </w:r>
      <w:r>
        <w:rPr>
          <w:rFonts w:ascii="宋体" w:hAnsi="宋体" w:eastAsia="宋体"/>
          <w:b w:val="0"/>
          <w:sz w:val="21"/>
        </w:rPr>
        <w:br w:type="textWrapping"/>
      </w:r>
      <w:r>
        <w:rPr>
          <w:rFonts w:ascii="宋体" w:hAnsi="宋体" w:eastAsia="宋体"/>
          <w:b w:val="0"/>
          <w:sz w:val="21"/>
        </w:rPr>
        <w:t xml:space="preserve">                                               </w:t>
      </w:r>
    </w:p>
    <w:p w14:paraId="6FDF0678">
      <w:r>
        <w:t>————————————————————————</w:t>
      </w:r>
    </w:p>
    <w:p w14:paraId="2A9B46A8">
      <w:r>
        <w:rPr>
          <w:rFonts w:ascii="宋体" w:hAnsi="宋体" w:eastAsia="宋体"/>
          <w:b/>
          <w:color w:val="2C6FBB"/>
          <w:sz w:val="22"/>
        </w:rPr>
        <w:t>患者编号 1921641</w:t>
      </w:r>
    </w:p>
    <w:p w14:paraId="4ECBC047">
      <w:r>
        <w:rPr>
          <w:rFonts w:ascii="宋体" w:hAnsi="宋体" w:eastAsia="宋体"/>
          <w:b/>
          <w:color w:val="1F3864"/>
          <w:sz w:val="21"/>
        </w:rPr>
        <w:t>首台·诊断：</w:t>
      </w:r>
    </w:p>
    <w:p w14:paraId="05739C30">
      <w:pPr>
        <w:spacing w:after="120"/>
      </w:pPr>
      <w:r>
        <w:rPr>
          <w:rFonts w:ascii="宋体" w:hAnsi="宋体" w:eastAsia="宋体"/>
          <w:b w:val="0"/>
          <w:sz w:val="21"/>
        </w:rPr>
        <w:t>先天性巨结肠？</w:t>
      </w:r>
    </w:p>
    <w:p w14:paraId="2FBDFFCA">
      <w:r>
        <w:rPr>
          <w:rFonts w:ascii="宋体" w:hAnsi="宋体" w:eastAsia="宋体"/>
          <w:b/>
          <w:color w:val="1F3864"/>
          <w:sz w:val="21"/>
        </w:rPr>
        <w:t>首台·手术名称：</w:t>
      </w:r>
    </w:p>
    <w:p w14:paraId="11ABDECA">
      <w:pPr>
        <w:spacing w:after="120"/>
      </w:pPr>
      <w:r>
        <w:rPr>
          <w:rFonts w:ascii="宋体" w:hAnsi="宋体" w:eastAsia="宋体"/>
          <w:b w:val="0"/>
          <w:sz w:val="21"/>
        </w:rPr>
        <w:t>直肠活检术</w:t>
      </w:r>
    </w:p>
    <w:p w14:paraId="3AD5E164">
      <w:r>
        <w:rPr>
          <w:rFonts w:ascii="宋体" w:hAnsi="宋体" w:eastAsia="宋体"/>
          <w:b/>
          <w:color w:val="1F3864"/>
          <w:sz w:val="21"/>
        </w:rPr>
        <w:t>首台·手术经过：</w:t>
      </w:r>
    </w:p>
    <w:p w14:paraId="5DD642E2">
      <w:pPr>
        <w:spacing w:after="120"/>
      </w:pPr>
      <w:r>
        <w:rPr>
          <w:rFonts w:ascii="宋体" w:hAnsi="宋体" w:eastAsia="宋体"/>
          <w:b w:val="0"/>
          <w:sz w:val="21"/>
        </w:rPr>
        <w:t>1．麻醉满意后，患儿取结石位，常规消毒铺巾。2．于齿状线上3cm直肠后壁取直肠全层组织，约5mmX5mmX5mm大小，4-0丝线缝合伤口，切除标本送病检。3．术毕。术顺，无失血。</w:t>
      </w:r>
    </w:p>
    <w:p w14:paraId="7154E299">
      <w:r>
        <w:t>————————————————————————</w:t>
      </w:r>
    </w:p>
    <w:p w14:paraId="029D9E2A">
      <w:r>
        <w:rPr>
          <w:rFonts w:ascii="宋体" w:hAnsi="宋体" w:eastAsia="宋体"/>
          <w:b/>
          <w:color w:val="2C6FBB"/>
          <w:sz w:val="22"/>
        </w:rPr>
        <w:t>患者编号 13992913</w:t>
      </w:r>
    </w:p>
    <w:p w14:paraId="14B5EFB7">
      <w:r>
        <w:rPr>
          <w:rFonts w:ascii="宋体" w:hAnsi="宋体" w:eastAsia="宋体"/>
          <w:b/>
          <w:color w:val="1F3864"/>
          <w:sz w:val="21"/>
        </w:rPr>
        <w:t>首台·诊断：</w:t>
      </w:r>
    </w:p>
    <w:p w14:paraId="1AC17311">
      <w:pPr>
        <w:spacing w:after="120"/>
      </w:pPr>
      <w:r>
        <w:rPr>
          <w:rFonts w:ascii="宋体" w:hAnsi="宋体" w:eastAsia="宋体"/>
          <w:b w:val="0"/>
          <w:sz w:val="21"/>
        </w:rPr>
        <w:t>先天性肠旋转不良(复发),肠扭转,回肠损伤,腹内疝伴肠梗阻,粘连性肠梗阻,局限性腹膜炎</w:t>
      </w:r>
      <w:r>
        <w:rPr>
          <w:rFonts w:ascii="宋体" w:hAnsi="宋体" w:eastAsia="宋体"/>
          <w:b w:val="0"/>
          <w:sz w:val="21"/>
        </w:rPr>
        <w:br w:type="textWrapping"/>
      </w:r>
    </w:p>
    <w:p w14:paraId="77315B95">
      <w:r>
        <w:rPr>
          <w:rFonts w:ascii="宋体" w:hAnsi="宋体" w:eastAsia="宋体"/>
          <w:b/>
          <w:color w:val="1F3864"/>
          <w:sz w:val="21"/>
        </w:rPr>
        <w:t>首台·手术名称：</w:t>
      </w:r>
    </w:p>
    <w:p w14:paraId="0EE9C1CD">
      <w:pPr>
        <w:spacing w:after="120"/>
      </w:pPr>
      <w:r>
        <w:rPr>
          <w:rFonts w:ascii="宋体" w:hAnsi="宋体" w:eastAsia="宋体"/>
          <w:b w:val="0"/>
          <w:sz w:val="21"/>
        </w:rPr>
        <w:t>拉德手术+小肠扭转复位术+回肠裂伤修补术+腹内疝松解还纳术+肠粘连松解术+腹腔镜检查+经腹盆腔穿刺引流术</w:t>
      </w:r>
      <w:r>
        <w:rPr>
          <w:rFonts w:ascii="宋体" w:hAnsi="宋体" w:eastAsia="宋体"/>
          <w:b w:val="0"/>
          <w:sz w:val="21"/>
        </w:rPr>
        <w:br w:type="textWrapping"/>
      </w:r>
      <w:r>
        <w:rPr>
          <w:rFonts w:ascii="宋体" w:hAnsi="宋体" w:eastAsia="宋体"/>
          <w:b w:val="0"/>
          <w:sz w:val="21"/>
        </w:rPr>
        <w:br w:type="textWrapping"/>
      </w:r>
    </w:p>
    <w:p w14:paraId="23EF1FBF">
      <w:r>
        <w:rPr>
          <w:rFonts w:ascii="宋体" w:hAnsi="宋体" w:eastAsia="宋体"/>
          <w:b/>
          <w:color w:val="1F3864"/>
          <w:sz w:val="21"/>
        </w:rPr>
        <w:t>首台·手术经过：</w:t>
      </w:r>
    </w:p>
    <w:p w14:paraId="307F8CF1">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两处小切口，分别置入5mmTroca建立气腹，探查腹腔：见腹腔小肠广泛扩张，多发粘连，回盲部位于右下腹，阑尾已切除，可见阑尾小残株，未见化脓穿孔改变。腔镜手术无操作空间，中转开腹手术。</w:t>
      </w:r>
      <w:r>
        <w:rPr>
          <w:rFonts w:ascii="宋体" w:hAnsi="宋体" w:eastAsia="宋体"/>
          <w:b w:val="0"/>
          <w:sz w:val="21"/>
        </w:rPr>
        <w:br w:type="textWrapping"/>
      </w:r>
      <w:r>
        <w:rPr>
          <w:rFonts w:ascii="宋体" w:hAnsi="宋体" w:eastAsia="宋体"/>
          <w:b w:val="0"/>
          <w:sz w:val="21"/>
        </w:rPr>
        <w:t>3、自右侧原切口取探查切口，长约10cm，依次切开入腹，探查腹腔：见伤口周围肠管、肝缘及胆囊粘连，分离肠粘连，继续探查见中肠顺时针旋转360度，空肠起始段与肠系膜粘连，位于脊柱偏右侧，十二指肠可见ladd's瓣粘连覆盖，粘连之间形成环装腹内疝疝环，导致距回盲部约80cm处回肠疝内嵌顿梗阻，肠管扩张明显，肠管血运良好。</w:t>
      </w:r>
      <w:r>
        <w:rPr>
          <w:rFonts w:ascii="宋体" w:hAnsi="宋体" w:eastAsia="宋体"/>
          <w:b w:val="0"/>
          <w:sz w:val="21"/>
        </w:rPr>
        <w:br w:type="textWrapping"/>
      </w:r>
      <w:r>
        <w:rPr>
          <w:rFonts w:ascii="宋体" w:hAnsi="宋体" w:eastAsia="宋体"/>
          <w:b w:val="0"/>
          <w:sz w:val="21"/>
        </w:rPr>
        <w:t>4、逆时针旋转复位中肠，松解ladd's板周围粘连，拉直十二指肠。松解空肠部粘连，解除腹内疝疝环，解除肠梗阻，见距回盲部约80cm及90cm处两处分别大小约3*3*3cm回肠浆肌层撕脱伤，未见肠穿孔，予以5*0可吸收线分别行浆肌层修补。继续予以摊平小肠系膜，系膜宽度约4cm，复位肠扭转。探查十二指肠通畅，未发现异常。</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5、将回盲部及横结肠、升结肠置左侧腹部，十二指肠及空肠置右侧腹部，余肠管顺次还纳入腹。清点纱布器械无误，留置玻璃酸钠预防肠粘连，于盆腔留置腹腔引流管一根。</w:t>
      </w:r>
      <w:r>
        <w:rPr>
          <w:rFonts w:ascii="宋体" w:hAnsi="宋体" w:eastAsia="宋体"/>
          <w:b w:val="0"/>
          <w:sz w:val="21"/>
        </w:rPr>
        <w:br w:type="textWrapping"/>
      </w:r>
      <w:r>
        <w:rPr>
          <w:rFonts w:ascii="宋体" w:hAnsi="宋体" w:eastAsia="宋体"/>
          <w:b w:val="0"/>
          <w:sz w:val="21"/>
        </w:rPr>
        <w:t>6、逐层关腹，2-0可吸收线缝合腹膜及肌层，4-0可吸收线缝合皮下组织，4-0不可吸收线间断缝合皮肤，术中失血50ml，输血红细胞1U，血浆400ml，尿量600ml，手术顺利，术毕转重症医学科继续诊治。</w:t>
      </w:r>
      <w:r>
        <w:rPr>
          <w:rFonts w:ascii="宋体" w:hAnsi="宋体" w:eastAsia="宋体"/>
          <w:b w:val="0"/>
          <w:sz w:val="21"/>
        </w:rPr>
        <w:br w:type="textWrapping"/>
      </w:r>
      <w:r>
        <w:rPr>
          <w:rFonts w:ascii="宋体" w:hAnsi="宋体" w:eastAsia="宋体"/>
          <w:b w:val="0"/>
          <w:sz w:val="21"/>
        </w:rPr>
        <w:t xml:space="preserve">                                               </w:t>
      </w:r>
    </w:p>
    <w:p w14:paraId="766CF8BA">
      <w:r>
        <w:t>————————————————————————</w:t>
      </w:r>
    </w:p>
    <w:p w14:paraId="65D44932">
      <w:r>
        <w:rPr>
          <w:rFonts w:ascii="宋体" w:hAnsi="宋体" w:eastAsia="宋体"/>
          <w:b/>
          <w:color w:val="2C6FBB"/>
          <w:sz w:val="22"/>
        </w:rPr>
        <w:t>患者编号 2740939</w:t>
      </w:r>
    </w:p>
    <w:p w14:paraId="62F7F542">
      <w:r>
        <w:rPr>
          <w:rFonts w:ascii="宋体" w:hAnsi="宋体" w:eastAsia="宋体"/>
          <w:b/>
          <w:color w:val="1F3864"/>
          <w:sz w:val="21"/>
        </w:rPr>
        <w:t>首台·诊断：</w:t>
      </w:r>
    </w:p>
    <w:p w14:paraId="36C2B5A0">
      <w:pPr>
        <w:spacing w:after="120"/>
      </w:pPr>
      <w:r>
        <w:rPr>
          <w:rFonts w:ascii="宋体" w:hAnsi="宋体" w:eastAsia="宋体"/>
          <w:b w:val="0"/>
          <w:sz w:val="21"/>
        </w:rPr>
        <w:t>先天性肠旋转不良，双侧腹股沟斜疝</w:t>
      </w:r>
    </w:p>
    <w:p w14:paraId="0B3D3AF0">
      <w:r>
        <w:rPr>
          <w:rFonts w:ascii="宋体" w:hAnsi="宋体" w:eastAsia="宋体"/>
          <w:b/>
          <w:color w:val="1F3864"/>
          <w:sz w:val="21"/>
        </w:rPr>
        <w:t>首台·手术名称：</w:t>
      </w:r>
    </w:p>
    <w:p w14:paraId="5E70FFD8">
      <w:pPr>
        <w:spacing w:after="120"/>
      </w:pPr>
      <w:r>
        <w:rPr>
          <w:rFonts w:ascii="宋体" w:hAnsi="宋体" w:eastAsia="宋体"/>
          <w:b w:val="0"/>
          <w:sz w:val="21"/>
        </w:rPr>
        <w:t>小肠扭转复位术,肠粘连松解术,附带阑尾切除术,腹腔镜检查,腹腔镜下双侧腹股沟斜疝高位结扎术</w:t>
      </w:r>
    </w:p>
    <w:p w14:paraId="1B991FF3">
      <w:r>
        <w:rPr>
          <w:rFonts w:ascii="宋体" w:hAnsi="宋体" w:eastAsia="宋体"/>
          <w:b/>
          <w:color w:val="1F3864"/>
          <w:sz w:val="21"/>
        </w:rPr>
        <w:t>首台·手术经过：</w:t>
      </w:r>
    </w:p>
    <w:p w14:paraId="778779AA">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轮两侧及右上腹各三处小切口，分别置入3.5mm及3mmTroca建立气腹，探查见双侧腹膜鞘状突未闭，大开口型，未见内容物。分别于双侧内环口体表投影（约最下腹横纹）处，切开皮肤、皮下２ｍｍ，特制带双２－０丝线斜疝针自切口进入腹膜外，在无创血管钳辅助下，保护好并避开血管及输卵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继续探查腹腔：见十二指肠扩张，回盲部位于右上腹，空肠起始部位于脊柱中线，中肠顺时针旋转360°，十二指肠外侧可见ladd's板覆盖，升结肠与侧腹壁见ladd's板粘连。肠管血运良好。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间断缝合回盲部肠系膜及降结肠系膜一针，预防再次旋转，将十二指肠及空肠置右侧腹部。检查腹腔无出血。术瑞吉冲洗手术创面后未见明显出血，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1567DF96">
      <w:r>
        <w:t>————————————————————————</w:t>
      </w:r>
    </w:p>
    <w:p w14:paraId="23746441">
      <w:r>
        <w:rPr>
          <w:rFonts w:ascii="宋体" w:hAnsi="宋体" w:eastAsia="宋体"/>
          <w:b/>
          <w:color w:val="2C6FBB"/>
          <w:sz w:val="22"/>
        </w:rPr>
        <w:t>患者编号 3820111</w:t>
      </w:r>
    </w:p>
    <w:p w14:paraId="053F68BF">
      <w:r>
        <w:rPr>
          <w:rFonts w:ascii="宋体" w:hAnsi="宋体" w:eastAsia="宋体"/>
          <w:b/>
          <w:color w:val="1F3864"/>
          <w:sz w:val="21"/>
        </w:rPr>
        <w:t>首台·诊断：</w:t>
      </w:r>
    </w:p>
    <w:p w14:paraId="76BFE75E">
      <w:pPr>
        <w:spacing w:after="120"/>
      </w:pPr>
      <w:r>
        <w:rPr>
          <w:rFonts w:ascii="宋体" w:hAnsi="宋体" w:eastAsia="宋体"/>
          <w:b w:val="0"/>
          <w:sz w:val="21"/>
        </w:rPr>
        <w:t>胃破裂、弥漫性腹膜炎、肠旋转不良、阴囊积脓、、下腹壁筋膜炎、感染性休克</w:t>
      </w:r>
    </w:p>
    <w:p w14:paraId="675448E0">
      <w:r>
        <w:rPr>
          <w:rFonts w:ascii="宋体" w:hAnsi="宋体" w:eastAsia="宋体"/>
          <w:b/>
          <w:color w:val="1F3864"/>
          <w:sz w:val="21"/>
        </w:rPr>
        <w:t>首台·手术名称：</w:t>
      </w:r>
    </w:p>
    <w:p w14:paraId="04AF61C1">
      <w:pPr>
        <w:spacing w:after="120"/>
      </w:pPr>
      <w:r>
        <w:rPr>
          <w:rFonts w:ascii="宋体" w:hAnsi="宋体" w:eastAsia="宋体"/>
          <w:b w:val="0"/>
          <w:sz w:val="21"/>
        </w:rPr>
        <w:t>剖腹探查、胃破裂修补、ladd's术,，阴囊引流、腹腔引流术</w:t>
      </w:r>
    </w:p>
    <w:p w14:paraId="0515F891">
      <w:r>
        <w:rPr>
          <w:rFonts w:ascii="宋体" w:hAnsi="宋体" w:eastAsia="宋体"/>
          <w:b/>
          <w:color w:val="1F3864"/>
          <w:sz w:val="21"/>
        </w:rPr>
        <w:t>首台·手术经过：</w:t>
      </w:r>
    </w:p>
    <w:p w14:paraId="2036BF9E">
      <w:pPr>
        <w:spacing w:after="120"/>
      </w:pPr>
      <w:r>
        <w:rPr>
          <w:rFonts w:ascii="宋体" w:hAnsi="宋体" w:eastAsia="宋体"/>
          <w:b w:val="0"/>
          <w:sz w:val="21"/>
        </w:rPr>
        <w:t>1.麻醉满意后，患儿取仰卧位，常规消毒铺巾。2.经右侧腹部横切口，长约5CM，依次切开入腹，探查腹腔：腹腔内有黄色混浊积液约30ML，肠管覆盖黄色脓苔，肠系膜顺时针扭转360度，回盲部位于中上腹部，和空肠起始部有粘连。胃前壁可见胃破裂，从近贲门处至胃体部，破裂口有5x6x4CM，破裂口边缘的胃壁可见肌层缺损，临近破裂口处0.5CM的胃壁发育薄弱。3.逆时针复位肠系膜。松解Ladd's瓣，拉直十二指肠。松解空肠与回盲部的粘连，松解肠系膜根部的粘连，拓宽肠系膜宽度至5CM。同时套扎阑尾，置回盲部于左上腹，空肠位于右侧腹。4.切除胃破裂边缘约1CM的胃壁，将胃壁用5-0可吸收缝线做连续全层缝合。检查无渗漏。温盐水冲洗腹腔。分别在胃修补处下方及陶氏腔处放置腹腔引流管各一根，固定。5.清点纱布器械无误，逐层关腹。6.双侧阴囊及阴茎包皮水肿明显。切开阴囊后皮肤肉膜后，可见大量黄色积脓自阴囊处流出。阴囊内筋膜组织水肿有较多粪水积聚，分别在左右侧阴囊底部置橡皮片引流。7.术中失血20ml,输注A型红细胞悬液0.5U（9000116226205），输A型Rh(+)冰冻血浆50毫升，编号9000116236674，经过顺利，无不良输血反应。</w:t>
      </w:r>
    </w:p>
    <w:p w14:paraId="4BA392F5">
      <w:r>
        <w:t>————————————————————————</w:t>
      </w:r>
    </w:p>
    <w:p w14:paraId="22C7C925">
      <w:r>
        <w:rPr>
          <w:rFonts w:ascii="宋体" w:hAnsi="宋体" w:eastAsia="宋体"/>
          <w:b/>
          <w:color w:val="2C6FBB"/>
          <w:sz w:val="22"/>
        </w:rPr>
        <w:t>患者编号 4295809</w:t>
      </w:r>
    </w:p>
    <w:p w14:paraId="63CDB33F">
      <w:r>
        <w:rPr>
          <w:rFonts w:ascii="宋体" w:hAnsi="宋体" w:eastAsia="宋体"/>
          <w:b/>
          <w:color w:val="1F3864"/>
          <w:sz w:val="21"/>
        </w:rPr>
        <w:t>首台·诊断：</w:t>
      </w:r>
    </w:p>
    <w:p w14:paraId="394DC433">
      <w:pPr>
        <w:spacing w:after="120"/>
      </w:pPr>
      <w:r>
        <w:rPr>
          <w:rFonts w:ascii="宋体" w:hAnsi="宋体" w:eastAsia="宋体"/>
          <w:b w:val="0"/>
          <w:sz w:val="21"/>
        </w:rPr>
        <w:t>先天性肠旋转不良，双侧腹股沟斜疝</w:t>
      </w:r>
    </w:p>
    <w:p w14:paraId="0677D22F">
      <w:r>
        <w:rPr>
          <w:rFonts w:ascii="宋体" w:hAnsi="宋体" w:eastAsia="宋体"/>
          <w:b/>
          <w:color w:val="1F3864"/>
          <w:sz w:val="21"/>
        </w:rPr>
        <w:t>首台·手术名称：</w:t>
      </w:r>
    </w:p>
    <w:p w14:paraId="4EF8762D">
      <w:pPr>
        <w:spacing w:after="120"/>
      </w:pPr>
      <w:r>
        <w:rPr>
          <w:rFonts w:ascii="宋体" w:hAnsi="宋体" w:eastAsia="宋体"/>
          <w:b w:val="0"/>
          <w:sz w:val="21"/>
        </w:rPr>
        <w:t>腹腔镜Ladd's术+双疝囊高位结扎术</w:t>
      </w:r>
    </w:p>
    <w:p w14:paraId="3C51B642">
      <w:r>
        <w:rPr>
          <w:rFonts w:ascii="宋体" w:hAnsi="宋体" w:eastAsia="宋体"/>
          <w:b/>
          <w:color w:val="1F3864"/>
          <w:sz w:val="21"/>
        </w:rPr>
        <w:t>首台·手术经过：</w:t>
      </w:r>
    </w:p>
    <w:p w14:paraId="2152CF89">
      <w:pPr>
        <w:spacing w:after="120"/>
      </w:pPr>
      <w:r>
        <w:rPr>
          <w:rFonts w:ascii="宋体" w:hAnsi="宋体" w:eastAsia="宋体"/>
          <w:b w:val="0"/>
          <w:sz w:val="21"/>
        </w:rPr>
        <w:t xml:space="preserve">    平卧位，手术区域常规消毒铺巾；脐环左侧及右上腹分别作3．5ｍｍ切口，分别置入相应大小Troca,常规建立CO2人工气腹，压力6ｍｍＨｇ，内置腹腔镜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 xml:space="preserve">    探查腹腔：见中肠顺时针旋转360度，空肠起始段与肠系膜、横结肠系膜均有粘连，位于脊柱偏右侧，十二指肠可见ladd's肥厚索带覆盖，肠管血运暗红淤血,回盲部位于右上腹部,常规处理阑尾系膜血管并切除阑尾，电灼残端。逆时针旋转复位中肠，松解十二指肠外侧ladd's板，拉直十二指肠，并继续向下松解空肠粘连，理顺小肠直至回盲部，系膜宽度约4cm。探查十二指肠通畅，未发现异常。将回盲部及横结肠、升结肠置左侧腹部，十二指肠及空肠置右侧腹部，检查腹腔无出血。清点纱布器械无误，留置透明质酸钠凝胶2.5毫升置腹腔预防肠粘连，关闭气腹，放尽余气，可吸收线缝合伤口，组织胶粘合皮肤，手术顺利，术毕返病房。</w:t>
      </w:r>
      <w:r>
        <w:rPr>
          <w:rFonts w:ascii="宋体" w:hAnsi="宋体" w:eastAsia="宋体"/>
          <w:b w:val="0"/>
          <w:sz w:val="21"/>
        </w:rPr>
        <w:br w:type="textWrapping"/>
      </w:r>
    </w:p>
    <w:p w14:paraId="32C10ADA">
      <w:r>
        <w:t>————————————————————————</w:t>
      </w:r>
    </w:p>
    <w:p w14:paraId="305DED46">
      <w:r>
        <w:rPr>
          <w:rFonts w:ascii="宋体" w:hAnsi="宋体" w:eastAsia="宋体"/>
          <w:b/>
          <w:color w:val="2C6FBB"/>
          <w:sz w:val="22"/>
        </w:rPr>
        <w:t>患者编号 5971697</w:t>
      </w:r>
    </w:p>
    <w:p w14:paraId="3657F790">
      <w:r>
        <w:rPr>
          <w:rFonts w:ascii="宋体" w:hAnsi="宋体" w:eastAsia="宋体"/>
          <w:b/>
          <w:color w:val="1F3864"/>
          <w:sz w:val="21"/>
        </w:rPr>
        <w:t>首台·诊断：</w:t>
      </w:r>
    </w:p>
    <w:p w14:paraId="615EB4A8">
      <w:pPr>
        <w:spacing w:after="120"/>
      </w:pPr>
      <w:r>
        <w:rPr>
          <w:rFonts w:ascii="宋体" w:hAnsi="宋体" w:eastAsia="宋体"/>
          <w:b w:val="0"/>
          <w:sz w:val="21"/>
        </w:rPr>
        <w:t>先天性脐膨出，先天性肠旋转不良，肠粘连</w:t>
      </w:r>
    </w:p>
    <w:p w14:paraId="3ECA1096">
      <w:r>
        <w:rPr>
          <w:rFonts w:ascii="宋体" w:hAnsi="宋体" w:eastAsia="宋体"/>
          <w:b/>
          <w:color w:val="1F3864"/>
          <w:sz w:val="21"/>
        </w:rPr>
        <w:t>首台·手术名称：</w:t>
      </w:r>
    </w:p>
    <w:p w14:paraId="61A47071">
      <w:pPr>
        <w:spacing w:after="120"/>
      </w:pPr>
      <w:r>
        <w:rPr>
          <w:rFonts w:ascii="宋体" w:hAnsi="宋体" w:eastAsia="宋体"/>
          <w:b w:val="0"/>
          <w:sz w:val="21"/>
        </w:rPr>
        <w:t>脐膨出修补、肠粘连松解、Ladd's术</w:t>
      </w:r>
    </w:p>
    <w:p w14:paraId="69465180">
      <w:r>
        <w:rPr>
          <w:rFonts w:ascii="宋体" w:hAnsi="宋体" w:eastAsia="宋体"/>
          <w:b/>
          <w:color w:val="1F3864"/>
          <w:sz w:val="21"/>
        </w:rPr>
        <w:t>首台·手术经过：</w:t>
      </w:r>
    </w:p>
    <w:p w14:paraId="07A63474">
      <w:pPr>
        <w:spacing w:after="120"/>
      </w:pPr>
      <w:r>
        <w:rPr>
          <w:rFonts w:ascii="宋体" w:hAnsi="宋体" w:eastAsia="宋体"/>
          <w:b w:val="0"/>
          <w:sz w:val="21"/>
        </w:rPr>
        <w:t>1.取仰卧位，麻醉满意后，留置导尿管，常规消毒铺巾。2.见脐部约6x6x5cm大小膨出包块，有包膜，沿根部脐环皮肤做环形切口，分离皮下组织，打开脐环筋膜，分别结扎脐静脉、脐动脉及脐尿管，打开腹膜，探查见膨出为小肠、回盲部及部分升结肠，回盲部还纳后位于左侧腹，肠系膜根部顺时针旋转270度，见部分小肠粘连成团，予以松解粘连，逆时针复位肠管，松解ladd's板，拉直十二指肠，结扎阑尾系膜血管，内套阑尾并结扎根部，荷包缝合包埋阑尾根部。检查小肠充气尚可，将回盲部、升结肠置于左侧腹，十二指肠、空肠置于右侧腹，检查肠系膜无扭转，依次还纳肠管入腹腔，检查手术野无活动性出血，清点器械敷料无误后，术泰舒冲洗腹腔预防肠粘连，连续缝合腹膜关闭腹腔，间断缝合脐环，吸收线间断缝合成形脐部，组织胶粘合伤口，局部加压包扎。3.术中出血约2ml，未输血，术毕患儿不能拔除气管插管，经麻醉师要求，与新生儿内科会诊沟通后，转新生儿内科呼吸机辅助通气治疗。</w:t>
      </w:r>
    </w:p>
    <w:p w14:paraId="17AB4E52">
      <w:r>
        <w:t>————————————————————————</w:t>
      </w:r>
    </w:p>
    <w:p w14:paraId="67550705">
      <w:r>
        <w:rPr>
          <w:rFonts w:ascii="宋体" w:hAnsi="宋体" w:eastAsia="宋体"/>
          <w:b/>
          <w:color w:val="2C6FBB"/>
          <w:sz w:val="22"/>
        </w:rPr>
        <w:t>患者编号 5888717</w:t>
      </w:r>
    </w:p>
    <w:p w14:paraId="0EB10E01">
      <w:r>
        <w:rPr>
          <w:rFonts w:ascii="宋体" w:hAnsi="宋体" w:eastAsia="宋体"/>
          <w:b/>
          <w:color w:val="1F3864"/>
          <w:sz w:val="21"/>
        </w:rPr>
        <w:t>首台·诊断：</w:t>
      </w:r>
    </w:p>
    <w:p w14:paraId="2EFDD995">
      <w:pPr>
        <w:spacing w:after="120"/>
      </w:pPr>
      <w:r>
        <w:rPr>
          <w:rFonts w:ascii="宋体" w:hAnsi="宋体" w:eastAsia="宋体"/>
          <w:b w:val="0"/>
          <w:sz w:val="21"/>
        </w:rPr>
        <w:t xml:space="preserve">先天性肠旋转不良 肠扭转 </w:t>
      </w:r>
      <w:r>
        <w:rPr>
          <w:rFonts w:ascii="宋体" w:hAnsi="宋体" w:eastAsia="宋体"/>
          <w:b w:val="0"/>
          <w:sz w:val="21"/>
        </w:rPr>
        <w:br w:type="textWrapping"/>
      </w:r>
    </w:p>
    <w:p w14:paraId="0E8789E7">
      <w:r>
        <w:rPr>
          <w:rFonts w:ascii="宋体" w:hAnsi="宋体" w:eastAsia="宋体"/>
          <w:b/>
          <w:color w:val="1F3864"/>
          <w:sz w:val="21"/>
        </w:rPr>
        <w:t>首台·手术名称：</w:t>
      </w:r>
    </w:p>
    <w:p w14:paraId="0CCB36BB">
      <w:pPr>
        <w:spacing w:after="120"/>
      </w:pPr>
      <w:r>
        <w:rPr>
          <w:rFonts w:ascii="宋体" w:hAnsi="宋体" w:eastAsia="宋体"/>
          <w:b w:val="0"/>
          <w:sz w:val="21"/>
        </w:rPr>
        <w:t>小肠扭转复位术+腹腔镜下附带阑尾切除术+拉德手术+腹腔镜检查+经皮腹部引流术</w:t>
      </w:r>
      <w:r>
        <w:rPr>
          <w:rFonts w:ascii="宋体" w:hAnsi="宋体" w:eastAsia="宋体"/>
          <w:b w:val="0"/>
          <w:sz w:val="21"/>
        </w:rPr>
        <w:br w:type="textWrapping"/>
      </w:r>
      <w:r>
        <w:rPr>
          <w:rFonts w:ascii="宋体" w:hAnsi="宋体" w:eastAsia="宋体"/>
          <w:b w:val="0"/>
          <w:sz w:val="21"/>
        </w:rPr>
        <w:br w:type="textWrapping"/>
      </w:r>
    </w:p>
    <w:p w14:paraId="0717E707">
      <w:r>
        <w:rPr>
          <w:rFonts w:ascii="宋体" w:hAnsi="宋体" w:eastAsia="宋体"/>
          <w:b/>
          <w:color w:val="1F3864"/>
          <w:sz w:val="21"/>
        </w:rPr>
        <w:t>首台·手术经过：</w:t>
      </w:r>
    </w:p>
    <w:p w14:paraId="0BF819AB">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及右侧腹、肝肋缘下各三处小切口，分别置入5mm及5mmTroca建立气腹，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8461765">
      <w:r>
        <w:t>————————————————————————</w:t>
      </w:r>
    </w:p>
    <w:p w14:paraId="2832B107">
      <w:r>
        <w:rPr>
          <w:rFonts w:ascii="宋体" w:hAnsi="宋体" w:eastAsia="宋体"/>
          <w:b/>
          <w:color w:val="2C6FBB"/>
          <w:sz w:val="22"/>
        </w:rPr>
        <w:t>患者编号 8325283</w:t>
      </w:r>
    </w:p>
    <w:p w14:paraId="5B5AA1DB">
      <w:r>
        <w:rPr>
          <w:rFonts w:ascii="宋体" w:hAnsi="宋体" w:eastAsia="宋体"/>
          <w:b/>
          <w:color w:val="1F3864"/>
          <w:sz w:val="21"/>
        </w:rPr>
        <w:t>首台·诊断：</w:t>
      </w:r>
    </w:p>
    <w:p w14:paraId="2A4DB05E">
      <w:pPr>
        <w:spacing w:after="120"/>
      </w:pPr>
      <w:r>
        <w:rPr>
          <w:rFonts w:ascii="宋体" w:hAnsi="宋体" w:eastAsia="宋体"/>
          <w:b w:val="0"/>
          <w:sz w:val="21"/>
        </w:rPr>
        <w:t>肠旋转不良，先天性肛门闭锁并直肠会阴瘘，先天性脐茸，新生儿肺炎，中央型房间隔缺损(卵圆孔型)，动脉导管未闭 ，特大婴儿</w:t>
      </w:r>
      <w:r>
        <w:rPr>
          <w:rFonts w:ascii="宋体" w:hAnsi="宋体" w:eastAsia="宋体"/>
          <w:b w:val="0"/>
          <w:sz w:val="21"/>
        </w:rPr>
        <w:br w:type="textWrapping"/>
      </w:r>
    </w:p>
    <w:p w14:paraId="2D06C13D">
      <w:r>
        <w:rPr>
          <w:rFonts w:ascii="宋体" w:hAnsi="宋体" w:eastAsia="宋体"/>
          <w:b/>
          <w:color w:val="1F3864"/>
          <w:sz w:val="21"/>
        </w:rPr>
        <w:t>首台·手术名称：</w:t>
      </w:r>
    </w:p>
    <w:p w14:paraId="6FE92C9C">
      <w:pPr>
        <w:spacing w:after="120"/>
      </w:pPr>
      <w:r>
        <w:rPr>
          <w:rFonts w:ascii="宋体" w:hAnsi="宋体" w:eastAsia="宋体"/>
          <w:b w:val="0"/>
          <w:sz w:val="21"/>
        </w:rPr>
        <w:t>拉德手术+腹腔镜下大肠扭转复位术+腹腔镜下小肠扭转复位术+肠粘连松解术+腹腔镜下附带阑尾切除术+会阴-直肠拖出术+肛门成形术</w:t>
      </w:r>
      <w:r>
        <w:rPr>
          <w:rFonts w:ascii="宋体" w:hAnsi="宋体" w:eastAsia="宋体"/>
          <w:b w:val="0"/>
          <w:sz w:val="21"/>
        </w:rPr>
        <w:br w:type="textWrapping"/>
      </w:r>
      <w:r>
        <w:rPr>
          <w:rFonts w:ascii="宋体" w:hAnsi="宋体" w:eastAsia="宋体"/>
          <w:b w:val="0"/>
          <w:sz w:val="21"/>
        </w:rPr>
        <w:br w:type="textWrapping"/>
      </w:r>
    </w:p>
    <w:p w14:paraId="7FBA37EB">
      <w:r>
        <w:rPr>
          <w:rFonts w:ascii="宋体" w:hAnsi="宋体" w:eastAsia="宋体"/>
          <w:b/>
          <w:color w:val="1F3864"/>
          <w:sz w:val="21"/>
        </w:rPr>
        <w:t>首台·手术经过：</w:t>
      </w:r>
    </w:p>
    <w:p w14:paraId="1D4122A0">
      <w:pPr>
        <w:spacing w:after="120"/>
      </w:pPr>
      <w:r>
        <w:rPr>
          <w:rFonts w:ascii="宋体" w:hAnsi="宋体" w:eastAsia="宋体"/>
          <w:b w:val="0"/>
          <w:sz w:val="21"/>
        </w:rPr>
        <w:t>1.麻醉满意后，患儿取仰卧位，常规消毒铺巾。2.电灼脐部肉芽状肿物后，在左侧脐旁、右侧脐下偏右侧以及右侧中上腹部处置入3.5mm trocar，建立气腹并置入腹腔镜，证实肠旋转不良，小肠系膜根部顺时针扭转90度，回盲部位于中腹部，回盲部与空肠起始段粘连。肠管血运尚好。3.腹腔镜下复位小肠，解除扭转，可见Ladd's band 自升结肠跨越十二指肠达外侧腹膜处。松解ladd's band，拉直十二指肠，并分离空肠与回盲部粘连，拓宽肠系膜至5cm。腹腔镜下处理阑尾系膜后，结扎切除阑尾。4.胃管内注入气体，证实十二指肠以及空肠上段充盈良好。清点纱布器械无误，撤除气腹，并关闭戮孔。5.转至会阴部操作，改为截石位。切开肛门隐窝处皮肤皮下，分离出直肠盲端，并游离，直至其可无张力下拖出肛缘。固定直肠侧壁与肛周组织，并将直肠与肛周组织缝合固定，成形肛门。术中失血1ml,未输血，术后安抚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94DBF54">
      <w:r>
        <w:t>————————————————————————</w:t>
      </w:r>
    </w:p>
    <w:p w14:paraId="4C9A867D">
      <w:r>
        <w:rPr>
          <w:rFonts w:ascii="宋体" w:hAnsi="宋体" w:eastAsia="宋体"/>
          <w:b/>
          <w:color w:val="2C6FBB"/>
          <w:sz w:val="22"/>
        </w:rPr>
        <w:t>患者编号 10160242</w:t>
      </w:r>
    </w:p>
    <w:p w14:paraId="7F93AA0A">
      <w:r>
        <w:rPr>
          <w:rFonts w:ascii="宋体" w:hAnsi="宋体" w:eastAsia="宋体"/>
          <w:b/>
          <w:color w:val="1F3864"/>
          <w:sz w:val="21"/>
        </w:rPr>
        <w:t>首台·诊断：</w:t>
      </w:r>
    </w:p>
    <w:p w14:paraId="3D3AE9B0">
      <w:pPr>
        <w:spacing w:after="120"/>
      </w:pPr>
      <w:r>
        <w:rPr>
          <w:rFonts w:ascii="宋体" w:hAnsi="宋体" w:eastAsia="宋体"/>
          <w:b w:val="0"/>
          <w:sz w:val="21"/>
        </w:rPr>
        <w:t>先天性肠旋转不良</w:t>
      </w:r>
      <w:r>
        <w:rPr>
          <w:rFonts w:ascii="宋体" w:hAnsi="宋体" w:eastAsia="宋体"/>
          <w:b w:val="0"/>
          <w:sz w:val="21"/>
        </w:rPr>
        <w:br w:type="textWrapping"/>
      </w:r>
    </w:p>
    <w:p w14:paraId="2E39A04C">
      <w:r>
        <w:rPr>
          <w:rFonts w:ascii="宋体" w:hAnsi="宋体" w:eastAsia="宋体"/>
          <w:b/>
          <w:color w:val="1F3864"/>
          <w:sz w:val="21"/>
        </w:rPr>
        <w:t>首台·手术名称：</w:t>
      </w:r>
    </w:p>
    <w:p w14:paraId="56F23340">
      <w:pPr>
        <w:spacing w:after="120"/>
      </w:pPr>
      <w:r>
        <w:rPr>
          <w:rFonts w:ascii="宋体" w:hAnsi="宋体" w:eastAsia="宋体"/>
          <w:b w:val="0"/>
          <w:sz w:val="21"/>
        </w:rPr>
        <w:t>腹腔镜下拉德手术（Ladd's）+腹腔镜下大肠扭转复位术+腹腔镜下小肠扭转复位术+腹腔镜下附带阑尾切除术</w:t>
      </w:r>
      <w:r>
        <w:rPr>
          <w:rFonts w:ascii="宋体" w:hAnsi="宋体" w:eastAsia="宋体"/>
          <w:b w:val="0"/>
          <w:sz w:val="21"/>
        </w:rPr>
        <w:br w:type="textWrapping"/>
      </w:r>
      <w:r>
        <w:rPr>
          <w:rFonts w:ascii="宋体" w:hAnsi="宋体" w:eastAsia="宋体"/>
          <w:b w:val="0"/>
          <w:sz w:val="21"/>
        </w:rPr>
        <w:br w:type="textWrapping"/>
      </w:r>
    </w:p>
    <w:p w14:paraId="1FAFDC06">
      <w:r>
        <w:rPr>
          <w:rFonts w:ascii="宋体" w:hAnsi="宋体" w:eastAsia="宋体"/>
          <w:b/>
          <w:color w:val="1F3864"/>
          <w:sz w:val="21"/>
        </w:rPr>
        <w:t>首台·手术经过：</w:t>
      </w:r>
    </w:p>
    <w:p w14:paraId="004E634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Troca建立气腹，探查腹腔：见十二指肠扩张，回盲部位于右上腹，空肠起始部位于脊柱中线，中肠顺时针旋转540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3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4、将回盲部及横结肠、升结肠置左侧腹部，十二指肠及空肠置右侧腹部。检查腹腔无出血。生理盐水冲洗腹腔后解除气腹，5-0恒生可吸收线缝合伤口皮下，组织胶粘合皮肤，手术顺利，术毕返病房.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8CA9A80">
      <w:r>
        <w:t>————————————————————————</w:t>
      </w:r>
    </w:p>
    <w:p w14:paraId="336A7A66">
      <w:r>
        <w:rPr>
          <w:rFonts w:ascii="宋体" w:hAnsi="宋体" w:eastAsia="宋体"/>
          <w:b/>
          <w:color w:val="2C6FBB"/>
          <w:sz w:val="22"/>
        </w:rPr>
        <w:t>患者编号 4288350</w:t>
      </w:r>
    </w:p>
    <w:p w14:paraId="435531ED">
      <w:r>
        <w:rPr>
          <w:rFonts w:ascii="宋体" w:hAnsi="宋体" w:eastAsia="宋体"/>
          <w:b/>
          <w:color w:val="1F3864"/>
          <w:sz w:val="21"/>
        </w:rPr>
        <w:t>首台·诊断：</w:t>
      </w:r>
    </w:p>
    <w:p w14:paraId="2CB21EF2">
      <w:pPr>
        <w:spacing w:after="120"/>
      </w:pPr>
      <w:r>
        <w:rPr>
          <w:rFonts w:ascii="宋体" w:hAnsi="宋体" w:eastAsia="宋体"/>
          <w:b w:val="0"/>
          <w:sz w:val="21"/>
        </w:rPr>
        <w:t>肠旋转不良伴肠扭转</w:t>
      </w:r>
    </w:p>
    <w:p w14:paraId="794329A0">
      <w:r>
        <w:rPr>
          <w:rFonts w:ascii="宋体" w:hAnsi="宋体" w:eastAsia="宋体"/>
          <w:b/>
          <w:color w:val="1F3864"/>
          <w:sz w:val="21"/>
        </w:rPr>
        <w:t>首台·手术名称：</w:t>
      </w:r>
    </w:p>
    <w:p w14:paraId="111E35BE">
      <w:pPr>
        <w:spacing w:after="120"/>
      </w:pPr>
      <w:r>
        <w:rPr>
          <w:rFonts w:ascii="宋体" w:hAnsi="宋体" w:eastAsia="宋体"/>
          <w:b w:val="0"/>
          <w:sz w:val="21"/>
        </w:rPr>
        <w:t>拉德手术,[Ladd手术,]腹腔镜下附带阑尾切除术</w:t>
      </w:r>
    </w:p>
    <w:p w14:paraId="64C45321">
      <w:r>
        <w:rPr>
          <w:rFonts w:ascii="宋体" w:hAnsi="宋体" w:eastAsia="宋体"/>
          <w:b/>
          <w:color w:val="1F3864"/>
          <w:sz w:val="21"/>
        </w:rPr>
        <w:t>首台·手术经过：</w:t>
      </w:r>
    </w:p>
    <w:p w14:paraId="7E16FD4C">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及5mmTroca建立气腹，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4、将回盲部及横结肠、升结肠置左侧腹部，十二指肠及空肠置右侧腹部。检查腹腔无出血。注入术泰舒冲洗腹腔，海洛特预防肠粘连，解除气腹，可吸收线缝合伤口，组织胶粘合皮肤，手术顺利，术毕返病房.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7DF60B52">
      <w:r>
        <w:t>————————————————————————</w:t>
      </w:r>
    </w:p>
    <w:p w14:paraId="26232A25">
      <w:r>
        <w:rPr>
          <w:rFonts w:ascii="宋体" w:hAnsi="宋体" w:eastAsia="宋体"/>
          <w:b/>
          <w:color w:val="2C6FBB"/>
          <w:sz w:val="22"/>
        </w:rPr>
        <w:t>患者编号 614133</w:t>
      </w:r>
    </w:p>
    <w:p w14:paraId="5B0BDB78">
      <w:r>
        <w:rPr>
          <w:rFonts w:ascii="宋体" w:hAnsi="宋体" w:eastAsia="宋体"/>
          <w:b/>
          <w:color w:val="1F3864"/>
          <w:sz w:val="21"/>
        </w:rPr>
        <w:t>首台·诊断：</w:t>
      </w:r>
    </w:p>
    <w:p w14:paraId="575E1D80">
      <w:pPr>
        <w:spacing w:after="120"/>
      </w:pPr>
      <w:r>
        <w:rPr>
          <w:rFonts w:ascii="宋体" w:hAnsi="宋体" w:eastAsia="宋体"/>
          <w:b w:val="0"/>
          <w:sz w:val="21"/>
        </w:rPr>
        <w:t>肠旋转不良</w:t>
      </w:r>
    </w:p>
    <w:p w14:paraId="42FF4EB1">
      <w:r>
        <w:rPr>
          <w:rFonts w:ascii="宋体" w:hAnsi="宋体" w:eastAsia="宋体"/>
          <w:b/>
          <w:color w:val="1F3864"/>
          <w:sz w:val="21"/>
        </w:rPr>
        <w:t>首台·手术名称：</w:t>
      </w:r>
    </w:p>
    <w:p w14:paraId="769BFEF5">
      <w:pPr>
        <w:spacing w:after="120"/>
      </w:pPr>
      <w:r>
        <w:rPr>
          <w:rFonts w:ascii="宋体" w:hAnsi="宋体" w:eastAsia="宋体"/>
          <w:b w:val="0"/>
          <w:sz w:val="21"/>
        </w:rPr>
        <w:t>腹腔镜下Ladd′s术</w:t>
      </w:r>
    </w:p>
    <w:p w14:paraId="7291AC17">
      <w:r>
        <w:rPr>
          <w:rFonts w:ascii="宋体" w:hAnsi="宋体" w:eastAsia="宋体"/>
          <w:b/>
          <w:color w:val="1F3864"/>
          <w:sz w:val="21"/>
        </w:rPr>
        <w:t>首台·手术经过：</w:t>
      </w:r>
    </w:p>
    <w:p w14:paraId="5530DE96">
      <w:pPr>
        <w:spacing w:after="120"/>
      </w:pPr>
      <w:r>
        <w:rPr>
          <w:rFonts w:ascii="宋体" w:hAnsi="宋体" w:eastAsia="宋体"/>
          <w:b w:val="0"/>
          <w:sz w:val="21"/>
        </w:rPr>
        <w:t>1．麻醉满意后，患儿取仰卧位，常规消毒铺巾。2．自右侧腹及脐周分别置入3.5mm、5.5mm Troca.探查腹腔：见中肠顺时针旋转360度，空肠起始段与肠系膜粘连，位于脊柱偏右侧，十二指肠可见ladd's瓣覆盖，回盲部位于左侧中上腹部。肠管血运良好。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3．逆时针旋转复位中肠，松解ladd's板，拉直十二指肠。松解空肠部粘连，摊平小肠系膜，探查十二指肠通畅，未发现异常。4．结扎阑尾系膜，切除阑尾。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5．将回盲部及横结肠、升结肠置左侧腹部，十二指肠及空肠置右侧腹部。清点纱布器械无误，术泰舒冲洗预防肠粘连，组织胶粘合皮肤，术中失血5ml，未输血，手术顺利，术毕</w:t>
      </w:r>
    </w:p>
    <w:p w14:paraId="116DEACE">
      <w:r>
        <w:t>————————————————————————</w:t>
      </w:r>
    </w:p>
    <w:p w14:paraId="3743B2AB">
      <w:r>
        <w:rPr>
          <w:rFonts w:ascii="宋体" w:hAnsi="宋体" w:eastAsia="宋体"/>
          <w:b/>
          <w:color w:val="2C6FBB"/>
          <w:sz w:val="22"/>
        </w:rPr>
        <w:t>患者编号 11144243</w:t>
      </w:r>
    </w:p>
    <w:p w14:paraId="37DD04D2">
      <w:r>
        <w:rPr>
          <w:rFonts w:ascii="宋体" w:hAnsi="宋体" w:eastAsia="宋体"/>
          <w:b/>
          <w:color w:val="1F3864"/>
          <w:sz w:val="21"/>
        </w:rPr>
        <w:t>首台·诊断：</w:t>
      </w:r>
    </w:p>
    <w:p w14:paraId="7C68FB5D">
      <w:pPr>
        <w:spacing w:after="120"/>
      </w:pPr>
      <w:r>
        <w:rPr>
          <w:rFonts w:ascii="宋体" w:hAnsi="宋体" w:eastAsia="宋体"/>
          <w:b w:val="0"/>
          <w:sz w:val="21"/>
        </w:rPr>
        <w:t>先天性肠旋转不良，右侧腹股沟斜疝</w:t>
      </w:r>
      <w:r>
        <w:rPr>
          <w:rFonts w:ascii="宋体" w:hAnsi="宋体" w:eastAsia="宋体"/>
          <w:b w:val="0"/>
          <w:sz w:val="21"/>
        </w:rPr>
        <w:br w:type="textWrapping"/>
      </w:r>
    </w:p>
    <w:p w14:paraId="4EF9F7DF">
      <w:r>
        <w:rPr>
          <w:rFonts w:ascii="宋体" w:hAnsi="宋体" w:eastAsia="宋体"/>
          <w:b/>
          <w:color w:val="1F3864"/>
          <w:sz w:val="21"/>
        </w:rPr>
        <w:t>首台·手术名称：</w:t>
      </w:r>
    </w:p>
    <w:p w14:paraId="4765FC1F">
      <w:pPr>
        <w:spacing w:after="120"/>
      </w:pPr>
      <w:r>
        <w:rPr>
          <w:rFonts w:ascii="宋体" w:hAnsi="宋体" w:eastAsia="宋体"/>
          <w:b w:val="0"/>
          <w:sz w:val="21"/>
        </w:rPr>
        <w:t>腹腔镜下拉德手术（Ladd's）+腹腔镜机器人援助操作+腹腔镜下大肠扭转复位术+腹腔镜下小肠扭转复位术+腹腔镜下阑尾切除术+腹腔镜下单侧腹股沟斜疝疝囊高位结扎术</w:t>
      </w:r>
      <w:r>
        <w:rPr>
          <w:rFonts w:ascii="宋体" w:hAnsi="宋体" w:eastAsia="宋体"/>
          <w:b w:val="0"/>
          <w:sz w:val="21"/>
        </w:rPr>
        <w:br w:type="textWrapping"/>
      </w:r>
      <w:r>
        <w:rPr>
          <w:rFonts w:ascii="宋体" w:hAnsi="宋体" w:eastAsia="宋体"/>
          <w:b w:val="0"/>
          <w:sz w:val="21"/>
        </w:rPr>
        <w:br w:type="textWrapping"/>
      </w:r>
    </w:p>
    <w:p w14:paraId="23BD5B1C">
      <w:r>
        <w:rPr>
          <w:rFonts w:ascii="宋体" w:hAnsi="宋体" w:eastAsia="宋体"/>
          <w:b/>
          <w:color w:val="1F3864"/>
          <w:sz w:val="21"/>
        </w:rPr>
        <w:t>首台·手术经过：</w:t>
      </w:r>
    </w:p>
    <w:p w14:paraId="0AE2819C">
      <w:pPr>
        <w:spacing w:after="120"/>
      </w:pPr>
      <w:r>
        <w:rPr>
          <w:rFonts w:ascii="宋体" w:hAnsi="宋体" w:eastAsia="宋体"/>
          <w:b w:val="0"/>
          <w:sz w:val="21"/>
        </w:rPr>
        <w:br w:type="textWrapping"/>
      </w:r>
      <w:r>
        <w:rPr>
          <w:rFonts w:ascii="宋体" w:hAnsi="宋体" w:eastAsia="宋体"/>
          <w:b w:val="0"/>
          <w:sz w:val="21"/>
        </w:rPr>
        <w:t>1、患儿仰卧位，头高脚低，麻醉满意后手术区域常规消毒铺巾，上导尿管顺利。</w:t>
      </w:r>
      <w:r>
        <w:rPr>
          <w:rFonts w:ascii="宋体" w:hAnsi="宋体" w:eastAsia="宋体"/>
          <w:b w:val="0"/>
          <w:sz w:val="21"/>
        </w:rPr>
        <w:br w:type="textWrapping"/>
      </w:r>
      <w:r>
        <w:rPr>
          <w:rFonts w:ascii="宋体" w:hAnsi="宋体" w:eastAsia="宋体"/>
          <w:b w:val="0"/>
          <w:sz w:val="21"/>
        </w:rPr>
        <w:t>2、首先在脐窝右下缘、双侧下腹部腹直肌旁缘分别横行切开8mm，开放式置入8mm Trocar 形成人工气腹，气腹压力6mmHg，再于左外上腹部置入5mm Trocar作为辅助孔。分别内置3D目镜、电凝沟及操作钳后与达芬奇机器人器械臂相连。</w:t>
      </w:r>
      <w:r>
        <w:rPr>
          <w:rFonts w:ascii="宋体" w:hAnsi="宋体" w:eastAsia="宋体"/>
          <w:b w:val="0"/>
          <w:sz w:val="21"/>
        </w:rPr>
        <w:br w:type="textWrapping"/>
      </w:r>
      <w:r>
        <w:rPr>
          <w:rFonts w:ascii="宋体" w:hAnsi="宋体" w:eastAsia="宋体"/>
          <w:b w:val="0"/>
          <w:sz w:val="21"/>
        </w:rPr>
        <w:t>3、探查见中肠顺时针旋转360度，空肠起始段与肠系膜、升结肠均有粘连，位于脊柱偏右侧，十二指肠可见ladd's肥厚索带覆盖，肠管血运可,回盲部位于右上腹部,常规处理阑尾系膜血管并切除阑尾，电灼残端。逆时针旋转复位中肠，松解十二指肠外侧ladd's板，拉直十二指肠，并继续向下松解空肠粘连，理顺小肠直至回盲部，系膜宽度约4cm。探查十二指肠通畅，未发现异常。将回盲部及横结肠、升结肠置左侧腹部，十二指肠及空肠置右侧腹部，检查腹腔无出血。</w:t>
      </w:r>
      <w:r>
        <w:rPr>
          <w:rFonts w:ascii="宋体" w:hAnsi="宋体" w:eastAsia="宋体"/>
          <w:b w:val="0"/>
          <w:sz w:val="21"/>
        </w:rPr>
        <w:br w:type="textWrapping"/>
      </w:r>
      <w:r>
        <w:rPr>
          <w:rFonts w:ascii="宋体" w:hAnsi="宋体" w:eastAsia="宋体"/>
          <w:b w:val="0"/>
          <w:sz w:val="21"/>
        </w:rPr>
        <w:t>4、探查见右侧腹膜鞘状突未闭，小开口型，左侧鞘状突已闭合。于右侧内环口体表投影（约最下腹横纹）处，切开皮肤、皮下２ｍｍ，特制带双２－０丝线斜疝针自切口进入腹膜外，在无创血管钳辅助下，保护好并避开输精管及精索血管，内环口上水平，内荷包缝合并结扎腹膜鞘状突，线结位于皮下。清点纱布器械无误，温盐水冲洗腹腔，术泰舒冲洗止血，留置透明质酸钠凝胶2.5毫升置腹腔预防肠粘连，关闭气腹，放尽余气，可吸收线缝合伤口，组织胶粘合皮肤。术中失血2.0ml，未输血，切除病损送病理检查，手术顺利，术毕安返。</w:t>
      </w:r>
      <w:r>
        <w:rPr>
          <w:rFonts w:ascii="宋体" w:hAnsi="宋体" w:eastAsia="宋体"/>
          <w:b w:val="0"/>
          <w:sz w:val="21"/>
        </w:rPr>
        <w:br w:type="textWrapping"/>
      </w:r>
      <w:r>
        <w:rPr>
          <w:rFonts w:ascii="宋体" w:hAnsi="宋体" w:eastAsia="宋体"/>
          <w:b w:val="0"/>
          <w:sz w:val="21"/>
        </w:rPr>
        <w:t xml:space="preserve">                                               </w:t>
      </w:r>
    </w:p>
    <w:p w14:paraId="1FFA61DE">
      <w:r>
        <w:t>————————————————————————</w:t>
      </w:r>
    </w:p>
    <w:p w14:paraId="455EDDB4">
      <w:r>
        <w:rPr>
          <w:rFonts w:ascii="宋体" w:hAnsi="宋体" w:eastAsia="宋体"/>
          <w:b/>
          <w:color w:val="2C6FBB"/>
          <w:sz w:val="22"/>
        </w:rPr>
        <w:t>患者编号 2560302</w:t>
      </w:r>
    </w:p>
    <w:p w14:paraId="14A1BBFE">
      <w:r>
        <w:rPr>
          <w:rFonts w:ascii="宋体" w:hAnsi="宋体" w:eastAsia="宋体"/>
          <w:b/>
          <w:color w:val="1F3864"/>
          <w:sz w:val="21"/>
        </w:rPr>
        <w:t>首台·诊断：</w:t>
      </w:r>
    </w:p>
    <w:p w14:paraId="66A44437">
      <w:pPr>
        <w:spacing w:after="120"/>
      </w:pPr>
      <w:r>
        <w:rPr>
          <w:rFonts w:ascii="宋体" w:hAnsi="宋体" w:eastAsia="宋体"/>
          <w:b w:val="0"/>
          <w:sz w:val="21"/>
        </w:rPr>
        <w:t>先天性肠旋转不良</w:t>
      </w:r>
    </w:p>
    <w:p w14:paraId="3A7840BB">
      <w:r>
        <w:rPr>
          <w:rFonts w:ascii="宋体" w:hAnsi="宋体" w:eastAsia="宋体"/>
          <w:b/>
          <w:color w:val="1F3864"/>
          <w:sz w:val="21"/>
        </w:rPr>
        <w:t>首台·手术名称：</w:t>
      </w:r>
    </w:p>
    <w:p w14:paraId="6E3227A1">
      <w:pPr>
        <w:spacing w:after="120"/>
      </w:pPr>
      <w:r>
        <w:rPr>
          <w:rFonts w:ascii="宋体" w:hAnsi="宋体" w:eastAsia="宋体"/>
          <w:b w:val="0"/>
          <w:sz w:val="21"/>
        </w:rPr>
        <w:t>腹腔镜Ladd's术</w:t>
      </w:r>
    </w:p>
    <w:p w14:paraId="7C579FDC">
      <w:r>
        <w:rPr>
          <w:rFonts w:ascii="宋体" w:hAnsi="宋体" w:eastAsia="宋体"/>
          <w:b/>
          <w:color w:val="1F3864"/>
          <w:sz w:val="21"/>
        </w:rPr>
        <w:t>首台·手术经过：</w:t>
      </w:r>
    </w:p>
    <w:p w14:paraId="38AE3792">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2、首先在脐窝内行纵行切开3mm，开放式置入3mm Ttrocar 形成人工气腹，气腹压力8mmHg，再分别于右上腹肋缘下及右脐旁腹直肌外缘处置入5mm Ttrocar。</w:t>
      </w:r>
      <w:r>
        <w:rPr>
          <w:rFonts w:ascii="宋体" w:hAnsi="宋体" w:eastAsia="宋体"/>
          <w:b w:val="0"/>
          <w:sz w:val="21"/>
        </w:rPr>
        <w:br w:type="textWrapping"/>
      </w:r>
      <w:r>
        <w:rPr>
          <w:rFonts w:ascii="宋体" w:hAnsi="宋体" w:eastAsia="宋体"/>
          <w:b w:val="0"/>
          <w:sz w:val="21"/>
        </w:rPr>
        <w:t>3、探查腹腔：见中肠顺时针旋转720度，空肠起始段与肠系膜粘连，位于脊柱偏右侧，十二指肠可见ladd's瓣覆盖，回盲部位于右侧中上腹部。肠管血运良好。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4、逆时针旋转复位中肠，松解ladd's板，拉直十二指肠。松解空肠部粘连，摊平小肠系膜，系膜宽度约4cm。探查十二指肠通畅，未发现异常。</w:t>
      </w:r>
      <w:r>
        <w:rPr>
          <w:rFonts w:ascii="宋体" w:hAnsi="宋体" w:eastAsia="宋体"/>
          <w:b w:val="0"/>
          <w:sz w:val="21"/>
        </w:rPr>
        <w:br w:type="textWrapping"/>
      </w:r>
      <w:r>
        <w:rPr>
          <w:rFonts w:ascii="宋体" w:hAnsi="宋体" w:eastAsia="宋体"/>
          <w:b w:val="0"/>
          <w:sz w:val="21"/>
        </w:rPr>
        <w:t>5、超声刀切断阑尾系膜，在距阑尾根部约0.5cm处结扎并切除阑尾。</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6、将回盲部及横结肠、升结肠置左侧腹部，十二指肠及空肠置右侧腹部。留置术泰舒冲洗腹腔预防肠粘连。检查腹腔无出血、双侧腹膜鞘状突闭合好。</w:t>
      </w:r>
      <w:r>
        <w:rPr>
          <w:rFonts w:ascii="宋体" w:hAnsi="宋体" w:eastAsia="宋体"/>
          <w:b w:val="0"/>
          <w:sz w:val="21"/>
        </w:rPr>
        <w:br w:type="textWrapping"/>
      </w:r>
      <w:r>
        <w:rPr>
          <w:rFonts w:ascii="宋体" w:hAnsi="宋体" w:eastAsia="宋体"/>
          <w:b w:val="0"/>
          <w:sz w:val="21"/>
        </w:rPr>
        <w:t>7、清点纱布器械无误，放出腹腔残气，拔出Ttrocar，对合伤口皮肤，医用组织胶粘合并包扎。</w:t>
      </w:r>
      <w:r>
        <w:rPr>
          <w:rFonts w:ascii="宋体" w:hAnsi="宋体" w:eastAsia="宋体"/>
          <w:b w:val="0"/>
          <w:sz w:val="21"/>
        </w:rPr>
        <w:br w:type="textWrapping"/>
      </w:r>
      <w:r>
        <w:rPr>
          <w:rFonts w:ascii="宋体" w:hAnsi="宋体" w:eastAsia="宋体"/>
          <w:b w:val="0"/>
          <w:sz w:val="21"/>
        </w:rPr>
        <w:t>8、手术过程顺利，术中出血约0.5ml，未输血，尿量约50ml，术后患儿安返病房。</w:t>
      </w:r>
    </w:p>
    <w:p w14:paraId="63AD5A67">
      <w:r>
        <w:t>————————————————————————</w:t>
      </w:r>
    </w:p>
    <w:p w14:paraId="190DE557">
      <w:r>
        <w:rPr>
          <w:rFonts w:ascii="宋体" w:hAnsi="宋体" w:eastAsia="宋体"/>
          <w:b/>
          <w:color w:val="2C6FBB"/>
          <w:sz w:val="22"/>
        </w:rPr>
        <w:t>患者编号 3588893</w:t>
      </w:r>
    </w:p>
    <w:p w14:paraId="18548CDF">
      <w:r>
        <w:rPr>
          <w:rFonts w:ascii="宋体" w:hAnsi="宋体" w:eastAsia="宋体"/>
          <w:b/>
          <w:color w:val="1F3864"/>
          <w:sz w:val="21"/>
        </w:rPr>
        <w:t>首台·诊断：</w:t>
      </w:r>
    </w:p>
    <w:p w14:paraId="50189BE3">
      <w:pPr>
        <w:spacing w:after="120"/>
      </w:pPr>
      <w:r>
        <w:rPr>
          <w:rFonts w:ascii="宋体" w:hAnsi="宋体" w:eastAsia="宋体"/>
          <w:b w:val="0"/>
          <w:sz w:val="21"/>
        </w:rPr>
        <w:t>先天性肠旋转不良</w:t>
      </w:r>
    </w:p>
    <w:p w14:paraId="61D44468">
      <w:r>
        <w:rPr>
          <w:rFonts w:ascii="宋体" w:hAnsi="宋体" w:eastAsia="宋体"/>
          <w:b/>
          <w:color w:val="1F3864"/>
          <w:sz w:val="21"/>
        </w:rPr>
        <w:t>首台·手术名称：</w:t>
      </w:r>
    </w:p>
    <w:p w14:paraId="5858E60C">
      <w:pPr>
        <w:spacing w:after="120"/>
      </w:pPr>
      <w:r>
        <w:rPr>
          <w:rFonts w:ascii="宋体" w:hAnsi="宋体" w:eastAsia="宋体"/>
          <w:b w:val="0"/>
          <w:sz w:val="21"/>
        </w:rPr>
        <w:t>腹腔镜Ladd’s术</w:t>
      </w:r>
    </w:p>
    <w:p w14:paraId="0D7954D1">
      <w:r>
        <w:rPr>
          <w:rFonts w:ascii="宋体" w:hAnsi="宋体" w:eastAsia="宋体"/>
          <w:b/>
          <w:color w:val="1F3864"/>
          <w:sz w:val="21"/>
        </w:rPr>
        <w:t>首台·手术经过：</w:t>
      </w:r>
    </w:p>
    <w:p w14:paraId="3E17B002">
      <w:pPr>
        <w:spacing w:after="120"/>
      </w:pPr>
      <w:r>
        <w:rPr>
          <w:rFonts w:ascii="宋体" w:hAnsi="宋体" w:eastAsia="宋体"/>
          <w:b w:val="0"/>
          <w:sz w:val="21"/>
        </w:rPr>
        <w:t>1.麻醉满意后，患儿取仰卧位，常规消毒铺巾。2.在脐部、麦氏点及右侧中上腹部处穿刺进入trocar，置入3mm腹腔镜，探查腹腔，未见十二指肠窗，回盲部位于脊柱正前方。十二指肠下段及空肠起始部与升结肠有粘连束带。空肠上段于肠系膜亦有粘连。肠系膜未见扭转。3.松解粘连束带。拉直十二指肠及空肠起始部。结扎阑尾系膜后，切除阑尾。4.检查全部肠管，未见明显异常。5.撤除气腹。关闭trocar处切口。术毕。术顺，术中无失血。术后安返病房。</w:t>
      </w:r>
    </w:p>
    <w:p w14:paraId="5921C93F">
      <w:r>
        <w:t>————————————————————————</w:t>
      </w:r>
    </w:p>
    <w:p w14:paraId="42C7C9F9">
      <w:r>
        <w:rPr>
          <w:rFonts w:ascii="宋体" w:hAnsi="宋体" w:eastAsia="宋体"/>
          <w:b/>
          <w:color w:val="2C6FBB"/>
          <w:sz w:val="22"/>
        </w:rPr>
        <w:t>患者编号 2923612</w:t>
      </w:r>
    </w:p>
    <w:p w14:paraId="51771B5C">
      <w:r>
        <w:rPr>
          <w:rFonts w:ascii="宋体" w:hAnsi="宋体" w:eastAsia="宋体"/>
          <w:b/>
          <w:color w:val="1F3864"/>
          <w:sz w:val="21"/>
        </w:rPr>
        <w:t>首台·诊断：</w:t>
      </w:r>
    </w:p>
    <w:p w14:paraId="69E2F52F">
      <w:pPr>
        <w:spacing w:after="120"/>
      </w:pPr>
      <w:r>
        <w:rPr>
          <w:rFonts w:ascii="宋体" w:hAnsi="宋体" w:eastAsia="宋体"/>
          <w:b w:val="0"/>
          <w:sz w:val="21"/>
        </w:rPr>
        <w:t>腹裂、肠旋转不良</w:t>
      </w:r>
    </w:p>
    <w:p w14:paraId="4A30DFF7">
      <w:r>
        <w:rPr>
          <w:rFonts w:ascii="宋体" w:hAnsi="宋体" w:eastAsia="宋体"/>
          <w:b/>
          <w:color w:val="1F3864"/>
          <w:sz w:val="21"/>
        </w:rPr>
        <w:t>首台·手术名称：</w:t>
      </w:r>
    </w:p>
    <w:p w14:paraId="220A54CD">
      <w:pPr>
        <w:spacing w:after="120"/>
      </w:pPr>
      <w:r>
        <w:rPr>
          <w:rFonts w:ascii="宋体" w:hAnsi="宋体" w:eastAsia="宋体"/>
          <w:b w:val="0"/>
          <w:sz w:val="21"/>
        </w:rPr>
        <w:t>腹裂一期修补术</w:t>
      </w:r>
    </w:p>
    <w:p w14:paraId="3D996D50">
      <w:r>
        <w:rPr>
          <w:rFonts w:ascii="宋体" w:hAnsi="宋体" w:eastAsia="宋体"/>
          <w:b/>
          <w:color w:val="1F3864"/>
          <w:sz w:val="21"/>
        </w:rPr>
        <w:t>首台·手术经过：</w:t>
      </w:r>
    </w:p>
    <w:p w14:paraId="206CE2FF">
      <w:pPr>
        <w:spacing w:after="120"/>
      </w:pPr>
      <w:r>
        <w:rPr>
          <w:rFonts w:ascii="宋体" w:hAnsi="宋体" w:eastAsia="宋体"/>
          <w:b w:val="0"/>
          <w:sz w:val="21"/>
        </w:rPr>
        <w:t xml:space="preserve">    患儿取仰卧位，麻醉满意后常规消毒铺巾，活力碘温盐水清洗外露水肿肠管，去除肠管被覆伪膜。探查外露腹腔内容物，可见右侧脐部有一2.5厘米裂口，由此胃、小肠及回盲部和大部结肠脱出于腹壁外。十二指肠位于右侧腹，有索带压迫包盖，小肠起始部位于右上腹部，回盲部位于左侧腹部，考虑肠旋转不良。松解十二指肠被覆索带，减压小肠，肠内容物通过回盲部顺利。结肠水肿肠壁僵硬明显，但减压肠内容物通畅顺利。小肠长约100厘米，拉直十二指肠后置于腹腔右侧上腹，回盲部置于左侧腹，小肠放置中腹部，还纳全部肠管回腹腔。去除脐带残端，分别结扎脐静脉、双侧脐动脉和脐尿管；全层缝合腹壁裂口，关腹前注入腹腔10毫升舒泰舒，手术经过顺利，术中出血5毫升，未输血。</w:t>
      </w:r>
      <w:r>
        <w:rPr>
          <w:rFonts w:ascii="宋体" w:hAnsi="宋体" w:eastAsia="宋体"/>
          <w:b w:val="0"/>
          <w:sz w:val="21"/>
        </w:rPr>
        <w:br w:type="textWrapping"/>
      </w:r>
    </w:p>
    <w:p w14:paraId="26C7980A">
      <w:r>
        <w:t>————————————————————————</w:t>
      </w:r>
    </w:p>
    <w:p w14:paraId="1ED01D63">
      <w:r>
        <w:rPr>
          <w:rFonts w:ascii="宋体" w:hAnsi="宋体" w:eastAsia="宋体"/>
          <w:b/>
          <w:color w:val="2C6FBB"/>
          <w:sz w:val="22"/>
        </w:rPr>
        <w:t>患者编号 2745315</w:t>
      </w:r>
    </w:p>
    <w:p w14:paraId="6B6BA040">
      <w:r>
        <w:rPr>
          <w:rFonts w:ascii="宋体" w:hAnsi="宋体" w:eastAsia="宋体"/>
          <w:b/>
          <w:color w:val="1F3864"/>
          <w:sz w:val="21"/>
        </w:rPr>
        <w:t>首台·诊断：</w:t>
      </w:r>
    </w:p>
    <w:p w14:paraId="469C3078">
      <w:pPr>
        <w:spacing w:after="120"/>
      </w:pPr>
      <w:r>
        <w:rPr>
          <w:rFonts w:ascii="宋体" w:hAnsi="宋体" w:eastAsia="宋体"/>
          <w:b w:val="0"/>
          <w:sz w:val="21"/>
        </w:rPr>
        <w:t>先天性胃壁肌层缺损，先天性肠旋转不良，腹膜炎</w:t>
      </w:r>
    </w:p>
    <w:p w14:paraId="249FE579">
      <w:r>
        <w:rPr>
          <w:rFonts w:ascii="宋体" w:hAnsi="宋体" w:eastAsia="宋体"/>
          <w:b/>
          <w:color w:val="1F3864"/>
          <w:sz w:val="21"/>
        </w:rPr>
        <w:t>首台·手术名称：</w:t>
      </w:r>
    </w:p>
    <w:p w14:paraId="7CD86E4B">
      <w:pPr>
        <w:spacing w:after="120"/>
      </w:pPr>
      <w:r>
        <w:rPr>
          <w:rFonts w:ascii="宋体" w:hAnsi="宋体" w:eastAsia="宋体"/>
          <w:b w:val="0"/>
          <w:sz w:val="21"/>
        </w:rPr>
        <w:t>大肠扭转复位术,小肠扭转复位术,肠粘连松解术,胃病损切除术,胃吻合术,的修复术,附带阑尾切除术,经皮腹部引流术</w:t>
      </w:r>
    </w:p>
    <w:p w14:paraId="67154FCB">
      <w:r>
        <w:rPr>
          <w:rFonts w:ascii="宋体" w:hAnsi="宋体" w:eastAsia="宋体"/>
          <w:b/>
          <w:color w:val="1F3864"/>
          <w:sz w:val="21"/>
        </w:rPr>
        <w:t>首台·手术经过：</w:t>
      </w:r>
    </w:p>
    <w:p w14:paraId="487434E9">
      <w:pPr>
        <w:spacing w:after="120"/>
      </w:pPr>
      <w:r>
        <w:rPr>
          <w:rFonts w:ascii="宋体" w:hAnsi="宋体" w:eastAsia="宋体"/>
          <w:b w:val="0"/>
          <w:sz w:val="21"/>
        </w:rPr>
        <w:t>1.麻醉满意后，患儿取仰卧位，常规消毒铺巾。2.经右侧中腹部横切口，依次切开入腹，探查腹腔：腹腔内内有黄色浑浊腹水约10ml，拿出小肠于腹腔外，见小肠系膜窄，顺时针扭转360°，小肠血运尚可。回盲部位于中腹部，与空肠起始部有粘连。胃大弯处有4x3x4cm大小的破口，可见胃内容物漏出于小网膜囊内。破裂处胃壁仅见粘膜，未见肌层。3.逆时针复位肠系膜，松解侧腹膜，拉直十二指肠；松解回盲部与空肠部的粘连，内套阑尾后，将回盲部置于左侧腹部，空肠大部以及十二指肠置于右侧腹部。4.切除胃壁肌层缺损部分，用4-0可吸收缝线连续缝合胃壁肌层以及粘膜层。并间断缝合浆肌层。检查吻合口通畅，无渗漏。5.温盐水冲洗腹腔，并在陶氏腔置腹腔引流管一根固定。清点纱布器械无误，逐层关腹。术中失血10ml,输注型红细胞悬液0.3U（）。术后安返病房。</w:t>
      </w:r>
    </w:p>
    <w:p w14:paraId="76B73457">
      <w:r>
        <w:t>————————————————————————</w:t>
      </w:r>
    </w:p>
    <w:p w14:paraId="68AD10BC">
      <w:r>
        <w:rPr>
          <w:rFonts w:ascii="宋体" w:hAnsi="宋体" w:eastAsia="宋体"/>
          <w:b/>
          <w:color w:val="2C6FBB"/>
          <w:sz w:val="22"/>
        </w:rPr>
        <w:t>患者编号 955038</w:t>
      </w:r>
    </w:p>
    <w:p w14:paraId="696FF92B">
      <w:r>
        <w:rPr>
          <w:rFonts w:ascii="宋体" w:hAnsi="宋体" w:eastAsia="宋体"/>
          <w:b/>
          <w:color w:val="1F3864"/>
          <w:sz w:val="21"/>
        </w:rPr>
        <w:t>首台·诊断：</w:t>
      </w:r>
    </w:p>
    <w:p w14:paraId="3FF1B53B">
      <w:pPr>
        <w:spacing w:after="120"/>
      </w:pPr>
      <w:r>
        <w:rPr>
          <w:rFonts w:ascii="宋体" w:hAnsi="宋体" w:eastAsia="宋体"/>
          <w:b w:val="0"/>
          <w:sz w:val="21"/>
        </w:rPr>
        <w:t>先天性肠旋转不良</w:t>
      </w:r>
    </w:p>
    <w:p w14:paraId="1D0336A6">
      <w:r>
        <w:rPr>
          <w:rFonts w:ascii="宋体" w:hAnsi="宋体" w:eastAsia="宋体"/>
          <w:b/>
          <w:color w:val="1F3864"/>
          <w:sz w:val="21"/>
        </w:rPr>
        <w:t>首台·手术名称：</w:t>
      </w:r>
    </w:p>
    <w:p w14:paraId="612E7C80">
      <w:pPr>
        <w:spacing w:after="120"/>
      </w:pPr>
      <w:r>
        <w:rPr>
          <w:rFonts w:ascii="宋体" w:hAnsi="宋体" w:eastAsia="宋体"/>
          <w:b w:val="0"/>
          <w:sz w:val="21"/>
        </w:rPr>
        <w:t>腹腔镜LADD's术</w:t>
      </w:r>
    </w:p>
    <w:p w14:paraId="2302D6B2">
      <w:r>
        <w:rPr>
          <w:rFonts w:ascii="宋体" w:hAnsi="宋体" w:eastAsia="宋体"/>
          <w:b/>
          <w:color w:val="1F3864"/>
          <w:sz w:val="21"/>
        </w:rPr>
        <w:t>首台·手术经过：</w:t>
      </w:r>
    </w:p>
    <w:p w14:paraId="6F41B4FF">
      <w:pPr>
        <w:spacing w:after="120"/>
      </w:pPr>
      <w:r>
        <w:rPr>
          <w:rFonts w:ascii="宋体" w:hAnsi="宋体" w:eastAsia="宋体"/>
          <w:b w:val="0"/>
          <w:sz w:val="21"/>
        </w:rPr>
        <w:t>1、麻醉满意后患儿取仰卧位，留置导尿管，常规消毒铺巾。</w:t>
      </w:r>
      <w:r>
        <w:rPr>
          <w:rFonts w:ascii="宋体" w:hAnsi="宋体" w:eastAsia="宋体"/>
          <w:b w:val="0"/>
          <w:sz w:val="21"/>
        </w:rPr>
        <w:br w:type="textWrapping"/>
      </w:r>
      <w:r>
        <w:rPr>
          <w:rFonts w:ascii="宋体" w:hAnsi="宋体" w:eastAsia="宋体"/>
          <w:b w:val="0"/>
          <w:sz w:val="21"/>
        </w:rPr>
        <w:t>2、于脐轮左侧做2mm小切口，置入3mm Trocar并固定，进腹腔镜目镜监视，分别于右上腹及右中腹各做一3mm小切口，分别置入5mm Trocar并固定。</w:t>
      </w:r>
      <w:r>
        <w:rPr>
          <w:rFonts w:ascii="宋体" w:hAnsi="宋体" w:eastAsia="宋体"/>
          <w:b w:val="0"/>
          <w:sz w:val="21"/>
        </w:rPr>
        <w:br w:type="textWrapping"/>
      </w:r>
      <w:r>
        <w:rPr>
          <w:rFonts w:ascii="宋体" w:hAnsi="宋体" w:eastAsia="宋体"/>
          <w:b w:val="0"/>
          <w:sz w:val="21"/>
        </w:rPr>
        <w:t>3、进操作钳，探查小肠及肠系膜顺时针旋转约360度，回盲部位于右上腹。进超声刀凝扎阑尾系膜血管，于阑尾根部环形结扎，自阑尾根部结扎处远端约3mm处用超声刀切除阑尾送病检，并处理阑尾残端粘膜。沿十二指肠起始部向远端小肠，用超声刀分离Ladd's板，牵拉十二指肠及空肠、回肠，行逆时针旋转复位。复位完毕后检查肠系膜已摊平无扭转，十二指肠、空肠拉直位于右侧腹，回盲部位于左侧腹，肠管充气良好，手术野无活动性出血，予以术泰舒冲洗腹腔预防肠粘连。关闭气腹，拔除Trocar，放出残气，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4、术毕，术中出血约1ml，未输血，术毕患儿安返病房。</w:t>
      </w:r>
    </w:p>
    <w:p w14:paraId="19730975">
      <w:r>
        <w:t>————————————————————————</w:t>
      </w:r>
    </w:p>
    <w:p w14:paraId="38DA94D8">
      <w:r>
        <w:rPr>
          <w:rFonts w:ascii="宋体" w:hAnsi="宋体" w:eastAsia="宋体"/>
          <w:b/>
          <w:color w:val="2C6FBB"/>
          <w:sz w:val="22"/>
        </w:rPr>
        <w:t>患者编号 19025013</w:t>
      </w:r>
    </w:p>
    <w:p w14:paraId="6EBEB500">
      <w:r>
        <w:rPr>
          <w:rFonts w:ascii="宋体" w:hAnsi="宋体" w:eastAsia="宋体"/>
          <w:b/>
          <w:color w:val="1F3864"/>
          <w:sz w:val="21"/>
        </w:rPr>
        <w:t>首台·诊断：</w:t>
      </w:r>
    </w:p>
    <w:p w14:paraId="314F304C">
      <w:pPr>
        <w:spacing w:after="120"/>
      </w:pPr>
      <w:r>
        <w:rPr>
          <w:rFonts w:ascii="宋体" w:hAnsi="宋体" w:eastAsia="宋体"/>
          <w:b w:val="0"/>
          <w:sz w:val="21"/>
        </w:rPr>
        <w:t>1.先天性肠旋转不良；2.新生儿高胆红素血症 3.中央型房间隔缺损</w:t>
      </w:r>
      <w:r>
        <w:rPr>
          <w:rFonts w:ascii="宋体" w:hAnsi="宋体" w:eastAsia="宋体"/>
          <w:b w:val="0"/>
          <w:sz w:val="21"/>
        </w:rPr>
        <w:br w:type="textWrapping"/>
      </w:r>
    </w:p>
    <w:p w14:paraId="4E26CE96">
      <w:r>
        <w:rPr>
          <w:rFonts w:ascii="宋体" w:hAnsi="宋体" w:eastAsia="宋体"/>
          <w:b/>
          <w:color w:val="1F3864"/>
          <w:sz w:val="21"/>
        </w:rPr>
        <w:t>首台·手术名称：</w:t>
      </w:r>
    </w:p>
    <w:p w14:paraId="1A025A7C">
      <w:pPr>
        <w:spacing w:after="120"/>
      </w:pPr>
      <w:r>
        <w:rPr>
          <w:rFonts w:ascii="宋体" w:hAnsi="宋体" w:eastAsia="宋体"/>
          <w:b w:val="0"/>
          <w:sz w:val="21"/>
        </w:rPr>
        <w:t>腹腔镜下拉德手术（Ladd's）+腹腔镜机器人援助操作+腹腔镜下肠粘连松解术+腹腔镜下双侧腹股沟斜疝疝囊高位结扎术+留置导尿管的置入术</w:t>
      </w:r>
      <w:r>
        <w:rPr>
          <w:rFonts w:ascii="宋体" w:hAnsi="宋体" w:eastAsia="宋体"/>
          <w:b w:val="0"/>
          <w:sz w:val="21"/>
        </w:rPr>
        <w:br w:type="textWrapping"/>
      </w:r>
      <w:r>
        <w:rPr>
          <w:rFonts w:ascii="宋体" w:hAnsi="宋体" w:eastAsia="宋体"/>
          <w:b w:val="0"/>
          <w:sz w:val="21"/>
        </w:rPr>
        <w:br w:type="textWrapping"/>
      </w:r>
    </w:p>
    <w:p w14:paraId="70BBC9BA">
      <w:r>
        <w:rPr>
          <w:rFonts w:ascii="宋体" w:hAnsi="宋体" w:eastAsia="宋体"/>
          <w:b/>
          <w:color w:val="1F3864"/>
          <w:sz w:val="21"/>
        </w:rPr>
        <w:t>首台·手术经过：</w:t>
      </w:r>
    </w:p>
    <w:p w14:paraId="5AF50932">
      <w:pPr>
        <w:spacing w:after="120"/>
      </w:pPr>
      <w:r>
        <w:rPr>
          <w:rFonts w:ascii="宋体" w:hAnsi="宋体" w:eastAsia="宋体"/>
          <w:b w:val="0"/>
          <w:sz w:val="21"/>
        </w:rPr>
        <w:t>1.麻醉满意后取平卧位，导尿，背部稍垫高，常规消毒、铺巾。取脐旁长约8mm横切口置入机器人Trocar，建立人工气腹，压力8mmHg，外接机械臂，导入机器人腔镜。分别取脐左下侧腹部、脐右侧2厘米分别5mm作切口置入机器人TROCAR,间距约4厘米，外接机械臂，右肋缘下作3mm辅助切口，置入普通TROCAR，放入操作钳做辅助，探查见腹腔内少量乳糜样渗液，十二指肠扩张，回盲部位于右上腹，空肠起始部位于脊柱中线，中肠扭转720°，十二指肠可见ladd's板覆盖，结肠与肠系膜根部粘连包绕压迫十二直肠。小肠稍淤血，双侧鞘状突未闭，小开口型，未见内容物。征得家属同意，同时行双侧疝囊高位结扎术治疗。</w:t>
      </w:r>
      <w:r>
        <w:rPr>
          <w:rFonts w:ascii="宋体" w:hAnsi="宋体" w:eastAsia="宋体"/>
          <w:b w:val="0"/>
          <w:sz w:val="21"/>
        </w:rPr>
        <w:br w:type="textWrapping"/>
      </w:r>
      <w:r>
        <w:rPr>
          <w:rFonts w:ascii="宋体" w:hAnsi="宋体" w:eastAsia="宋体"/>
          <w:b w:val="0"/>
          <w:sz w:val="21"/>
        </w:rPr>
        <w:t>2.于双侧内环口体表投影（约最下腹横纹）处，切开皮肤、皮下2mm，带双2-0不可吸收缝合线斜疝针自切口进入腹膜外，在无创血管钳辅助下，保护好并避开输精管及精索血管，内环口上水平，内荷包缝合并结扎腹膜鞘状突，线结位于皮下。检查腹腔无出血、双侧腹膜鞘状突闭合好。检查双睾丸位于阴囊底。</w:t>
      </w:r>
      <w:r>
        <w:rPr>
          <w:rFonts w:ascii="宋体" w:hAnsi="宋体" w:eastAsia="宋体"/>
          <w:b w:val="0"/>
          <w:sz w:val="21"/>
        </w:rPr>
        <w:br w:type="textWrapping"/>
      </w:r>
      <w:r>
        <w:rPr>
          <w:rFonts w:ascii="宋体" w:hAnsi="宋体" w:eastAsia="宋体"/>
          <w:b w:val="0"/>
          <w:sz w:val="21"/>
        </w:rPr>
        <w:t>3.游离阑尾系膜，距其根部0.5cm处2-0丝线结扎阑尾并予以切除，取出阑尾送病理检查，电灼残端。松解右侧腹ladd's板，完全松解回盲部，并继续向上松解升结肠与肠系膜根部粘连，松解十二指肠侧ladd's板，游离拉直十二指肠，并继续向下松解空肠粘连，理顺小肠直至回盲部，扩展肠系膜根部至宽度约4cm。将回盲部及横结肠、升结肠置左侧腹部，十二指肠及空肠置右侧腹部。检查腹腔无出血，冲洗术野，海诺特（医用透明质酸钠凝胶）2支留置腹腔预防肠粘连，解除气腹，4-0可吸收线缝合腹膜和肌层，5-0可吸收线缝合伤口皮下，组织胶粘合皮肤，手术顺利，术毕返病房.术中出血约1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F8204C6">
      <w:r>
        <w:t>————————————————————————</w:t>
      </w:r>
    </w:p>
    <w:p w14:paraId="62D12CA1">
      <w:r>
        <w:rPr>
          <w:rFonts w:ascii="宋体" w:hAnsi="宋体" w:eastAsia="宋体"/>
          <w:b/>
          <w:color w:val="2C6FBB"/>
          <w:sz w:val="22"/>
        </w:rPr>
        <w:t>患者编号 5884752</w:t>
      </w:r>
    </w:p>
    <w:p w14:paraId="2EAD51F7">
      <w:r>
        <w:rPr>
          <w:rFonts w:ascii="宋体" w:hAnsi="宋体" w:eastAsia="宋体"/>
          <w:b/>
          <w:color w:val="1F3864"/>
          <w:sz w:val="21"/>
        </w:rPr>
        <w:t>首台·诊断：</w:t>
      </w:r>
    </w:p>
    <w:p w14:paraId="3133FCDE">
      <w:pPr>
        <w:spacing w:after="120"/>
      </w:pPr>
      <w:r>
        <w:rPr>
          <w:rFonts w:ascii="宋体" w:hAnsi="宋体" w:eastAsia="宋体"/>
          <w:b w:val="0"/>
          <w:sz w:val="21"/>
        </w:rPr>
        <w:t>先天性肠旋转不良；肠扭转；蛛网膜囊肿</w:t>
      </w:r>
      <w:r>
        <w:rPr>
          <w:rFonts w:ascii="宋体" w:hAnsi="宋体" w:eastAsia="宋体"/>
          <w:b w:val="0"/>
          <w:sz w:val="21"/>
        </w:rPr>
        <w:br w:type="textWrapping"/>
      </w:r>
    </w:p>
    <w:p w14:paraId="2F8434FE">
      <w:r>
        <w:rPr>
          <w:rFonts w:ascii="宋体" w:hAnsi="宋体" w:eastAsia="宋体"/>
          <w:b/>
          <w:color w:val="1F3864"/>
          <w:sz w:val="21"/>
        </w:rPr>
        <w:t>首台·手术名称：</w:t>
      </w:r>
    </w:p>
    <w:p w14:paraId="767C29B1">
      <w:pPr>
        <w:spacing w:after="120"/>
      </w:pPr>
      <w:r>
        <w:rPr>
          <w:rFonts w:ascii="宋体" w:hAnsi="宋体" w:eastAsia="宋体"/>
          <w:b w:val="0"/>
          <w:sz w:val="21"/>
        </w:rPr>
        <w:t>小肠扭转复位术+腹腔镜下肠粘连松解术+腹腔镜检查+附带阑尾切除术+肠系膜修补术</w:t>
      </w:r>
      <w:r>
        <w:rPr>
          <w:rFonts w:ascii="宋体" w:hAnsi="宋体" w:eastAsia="宋体"/>
          <w:b w:val="0"/>
          <w:sz w:val="21"/>
        </w:rPr>
        <w:br w:type="textWrapping"/>
      </w:r>
      <w:r>
        <w:rPr>
          <w:rFonts w:ascii="宋体" w:hAnsi="宋体" w:eastAsia="宋体"/>
          <w:b w:val="0"/>
          <w:sz w:val="21"/>
        </w:rPr>
        <w:br w:type="textWrapping"/>
      </w:r>
    </w:p>
    <w:p w14:paraId="5C85B34A">
      <w:r>
        <w:rPr>
          <w:rFonts w:ascii="宋体" w:hAnsi="宋体" w:eastAsia="宋体"/>
          <w:b/>
          <w:color w:val="1F3864"/>
          <w:sz w:val="21"/>
        </w:rPr>
        <w:t>首台·手术经过：</w:t>
      </w:r>
    </w:p>
    <w:p w14:paraId="22FAF715">
      <w:pPr>
        <w:spacing w:after="120"/>
      </w:pPr>
      <w:r>
        <w:rPr>
          <w:rFonts w:ascii="宋体" w:hAnsi="宋体" w:eastAsia="宋体"/>
          <w:b w:val="0"/>
          <w:sz w:val="21"/>
        </w:rPr>
        <w:t>1、麻醉满意后，患儿取仰卧位，留置导尿管，常规消毒铺巾。</w:t>
      </w:r>
      <w:r>
        <w:rPr>
          <w:rFonts w:ascii="宋体" w:hAnsi="宋体" w:eastAsia="宋体"/>
          <w:b w:val="0"/>
          <w:sz w:val="21"/>
        </w:rPr>
        <w:br w:type="textWrapping"/>
      </w:r>
      <w:r>
        <w:rPr>
          <w:rFonts w:ascii="宋体" w:hAnsi="宋体" w:eastAsia="宋体"/>
          <w:b w:val="0"/>
          <w:sz w:val="21"/>
        </w:rPr>
        <w:t>2、取脐下、右侧腹直肌外侧缘平脐处、右下腹各三处小切口，分别置入5mmTroca，建立气腹，探查腹腔：见十二指肠扩张，回盲部位于右上腹，空肠起始部位于脊柱中线稍靠右侧，中肠顺时针旋转720°，十二指肠外侧可见ladd's板覆盖，升结肠、回盲部以及末端回肠与肠系膜根部粘连并压迫十二指肠。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直至与肠系膜根部完全游离。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4、将回盲部及横结肠、升结肠置左侧腹部，十二指肠及空肠置右侧腹部。检查腹腔无出血。腹腔冲洗后留置腹腔引流管，解除气腹，5-0恒生可吸收线缝合伤口皮下，组织胶粘合皮肤，手术顺利，术毕返病房.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5、术中出血约5ml，尿量200ml。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0518361">
      <w:r>
        <w:t>————————————————————————</w:t>
      </w:r>
    </w:p>
    <w:p w14:paraId="5EA73376">
      <w:r>
        <w:rPr>
          <w:rFonts w:ascii="宋体" w:hAnsi="宋体" w:eastAsia="宋体"/>
          <w:b/>
          <w:color w:val="2C6FBB"/>
          <w:sz w:val="22"/>
        </w:rPr>
        <w:t>患者编号 2837127</w:t>
      </w:r>
    </w:p>
    <w:p w14:paraId="426EC03A">
      <w:r>
        <w:rPr>
          <w:rFonts w:ascii="宋体" w:hAnsi="宋体" w:eastAsia="宋体"/>
          <w:b/>
          <w:color w:val="1F3864"/>
          <w:sz w:val="21"/>
        </w:rPr>
        <w:t>首台·诊断：</w:t>
      </w:r>
    </w:p>
    <w:p w14:paraId="7729CD08">
      <w:pPr>
        <w:spacing w:after="120"/>
      </w:pPr>
      <w:r>
        <w:rPr>
          <w:rFonts w:ascii="宋体" w:hAnsi="宋体" w:eastAsia="宋体"/>
          <w:b w:val="0"/>
          <w:sz w:val="21"/>
        </w:rPr>
        <w:t>肠绞窄、肠扭转、先天性肠旋转不良</w:t>
      </w:r>
    </w:p>
    <w:p w14:paraId="1DB111D3">
      <w:r>
        <w:rPr>
          <w:rFonts w:ascii="宋体" w:hAnsi="宋体" w:eastAsia="宋体"/>
          <w:b/>
          <w:color w:val="1F3864"/>
          <w:sz w:val="21"/>
        </w:rPr>
        <w:t>首台·手术名称：</w:t>
      </w:r>
    </w:p>
    <w:p w14:paraId="29C75C1D">
      <w:pPr>
        <w:spacing w:after="120"/>
      </w:pPr>
      <w:r>
        <w:rPr>
          <w:rFonts w:ascii="宋体" w:hAnsi="宋体" w:eastAsia="宋体"/>
          <w:b w:val="0"/>
          <w:sz w:val="21"/>
        </w:rPr>
        <w:t>肠扭转复位、Ladd's术</w:t>
      </w:r>
    </w:p>
    <w:p w14:paraId="1B3CF026">
      <w:r>
        <w:rPr>
          <w:rFonts w:ascii="宋体" w:hAnsi="宋体" w:eastAsia="宋体"/>
          <w:b/>
          <w:color w:val="1F3864"/>
          <w:sz w:val="21"/>
        </w:rPr>
        <w:t>首台·手术经过：</w:t>
      </w:r>
    </w:p>
    <w:p w14:paraId="5F00C2B9">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自右侧探查切口，长约４cm，依次切开入腹，探查腹腔：腹腔渗液为浅黄色，送培养，见中肠顺时针旋转３６０度，空肠起始段与肠系膜粘连，位于脊柱偏右侧，十二指肠可见ladd's瓣覆盖，回盲部位于右侧中上腹部。肠管血运差，呈酱紫色，未见肠蠕动，未见明显穿孔及坏死，考虑肠绞窄、肠扭转。予以逆时针旋转复位中肠，肠管血运明显好转，可见肠蠕动，利多卡因封闭肠系膜根部。术中请家长进手术室，告知患儿病情，有迟发性肠坏死、肠穿孔可能，术后恢复时间长，肠麻痹等，家长表示理解。松解ladd's板，拉直十二指肠。松解空肠部粘连，摊平小肠系膜，系膜宽度约４cm。探查十二指肠通畅，未发现异常。结扎阑尾系膜，内套阑尾。将回盲部及横结肠、升结肠置左侧腹部，十二指肠及空肠置右侧腹部，余肠管顺次还纳入腹。清点纱布器械无误，留置术尔泰一支预防肠粘连，逐层关腹，皮内缝合伤口，组织胶粘合皮肤。</w:t>
      </w:r>
      <w:r>
        <w:rPr>
          <w:rFonts w:ascii="宋体" w:hAnsi="宋体" w:eastAsia="宋体"/>
          <w:b w:val="0"/>
          <w:sz w:val="21"/>
        </w:rPr>
        <w:br w:type="textWrapping"/>
      </w:r>
      <w:r>
        <w:rPr>
          <w:rFonts w:ascii="宋体" w:hAnsi="宋体" w:eastAsia="宋体"/>
          <w:b w:val="0"/>
          <w:sz w:val="21"/>
        </w:rPr>
        <w:t>３.术中失血1ml，未输血，手术顺利，术毕</w:t>
      </w:r>
    </w:p>
    <w:p w14:paraId="25214859">
      <w:r>
        <w:t>————————————————————————</w:t>
      </w:r>
    </w:p>
    <w:p w14:paraId="7B918BCB">
      <w:r>
        <w:rPr>
          <w:rFonts w:ascii="宋体" w:hAnsi="宋体" w:eastAsia="宋体"/>
          <w:b/>
          <w:color w:val="2C6FBB"/>
          <w:sz w:val="22"/>
        </w:rPr>
        <w:t>患者编号 2326056</w:t>
      </w:r>
    </w:p>
    <w:p w14:paraId="4E636EB5">
      <w:r>
        <w:rPr>
          <w:rFonts w:ascii="宋体" w:hAnsi="宋体" w:eastAsia="宋体"/>
          <w:b/>
          <w:color w:val="1F3864"/>
          <w:sz w:val="21"/>
        </w:rPr>
        <w:t>首台·诊断：</w:t>
      </w:r>
    </w:p>
    <w:p w14:paraId="04B48C3B">
      <w:pPr>
        <w:spacing w:after="120"/>
      </w:pPr>
      <w:r>
        <w:rPr>
          <w:rFonts w:ascii="宋体" w:hAnsi="宋体" w:eastAsia="宋体"/>
          <w:b w:val="0"/>
          <w:sz w:val="21"/>
        </w:rPr>
        <w:t>先天性环状胰腺，先天性肠旋转不良，麦克尔憩室</w:t>
      </w:r>
    </w:p>
    <w:p w14:paraId="7E1920D6">
      <w:r>
        <w:rPr>
          <w:rFonts w:ascii="宋体" w:hAnsi="宋体" w:eastAsia="宋体"/>
          <w:b/>
          <w:color w:val="1F3864"/>
          <w:sz w:val="21"/>
        </w:rPr>
        <w:t>首台·手术名称：</w:t>
      </w:r>
    </w:p>
    <w:p w14:paraId="4E0A97EB">
      <w:pPr>
        <w:spacing w:after="120"/>
      </w:pPr>
      <w:r>
        <w:rPr>
          <w:rFonts w:ascii="宋体" w:hAnsi="宋体" w:eastAsia="宋体"/>
          <w:b w:val="0"/>
          <w:sz w:val="21"/>
        </w:rPr>
        <w:t>腹腔镜下肠粘连松解术,小肠扭转复位术,大肠扭转复位术,腹腔镜中转剖腹探查术,小肠小肠吻合术,小肠病损切除术,附带阑尾切除术</w:t>
      </w:r>
    </w:p>
    <w:p w14:paraId="30420A47">
      <w:r>
        <w:rPr>
          <w:rFonts w:ascii="宋体" w:hAnsi="宋体" w:eastAsia="宋体"/>
          <w:b/>
          <w:color w:val="1F3864"/>
          <w:sz w:val="21"/>
        </w:rPr>
        <w:t>首台·手术经过：</w:t>
      </w:r>
    </w:p>
    <w:p w14:paraId="1BB2354F">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左侧及右侧肝肋缘下，右下腹、左上腹各四处小切口约3.5mm，分别置入相应大小Trocar，建立气腹，探查腹腔：见十二指肠扩张，回盲部位于右上腹，中肠以肠系腹为轴顺时针扭转，从回盲部开始向近端逆时针复位扭转肠管，肠扭转约540度。先松解右侧腹ladd's板，完全松解回盲部，并继续向上松解升结肠，再松解压迫十二指肠的ladd's板，完全暴露十二指肠并使之拉直。将回盲部置左上腹后，检查见整个肠系膜己变平展，在距回盲部40cm处</w:t>
      </w:r>
      <w:r>
        <w:rPr>
          <w:rFonts w:ascii="宋体" w:hAnsi="宋体" w:eastAsia="宋体"/>
          <w:b w:val="0"/>
          <w:color w:val="FF0000"/>
          <w:sz w:val="21"/>
        </w:rPr>
        <w:t>小肠发现一憩室样结构，</w:t>
      </w:r>
      <w:r>
        <w:rPr>
          <w:rFonts w:ascii="宋体" w:hAnsi="宋体" w:eastAsia="宋体"/>
          <w:b w:val="0"/>
          <w:sz w:val="21"/>
        </w:rPr>
        <w:t>十二指肠降部被胰腺C型包绕,气体通过困难，考虑患儿多发畸形，中转开腹。</w:t>
      </w:r>
      <w:r>
        <w:rPr>
          <w:rFonts w:ascii="宋体" w:hAnsi="宋体" w:eastAsia="宋体"/>
          <w:b w:val="0"/>
          <w:sz w:val="21"/>
        </w:rPr>
        <w:br w:type="textWrapping"/>
      </w:r>
      <w:r>
        <w:rPr>
          <w:rFonts w:ascii="宋体" w:hAnsi="宋体" w:eastAsia="宋体"/>
          <w:b w:val="0"/>
          <w:sz w:val="21"/>
        </w:rPr>
        <w:t>3、将十二指肠球部与十二指肠水平部行侧侧</w:t>
      </w:r>
      <w:bookmarkStart w:id="0" w:name="_GoBack"/>
      <w:bookmarkEnd w:id="0"/>
      <w:r>
        <w:rPr>
          <w:rFonts w:ascii="宋体" w:hAnsi="宋体" w:eastAsia="宋体"/>
          <w:b w:val="0"/>
          <w:sz w:val="21"/>
        </w:rPr>
        <w:t>吻合，检查吻合口通过顺利，未见漏气。同时切除回肠憩室行肠管吻合，检查无漏气，附带切除阑尾，荷包包埋阑尾残端，将回盲部及横结肠、升结肠置左侧腹部，十二指肠及空肠置右侧腹部。检查腹腔无出血。术泰舒冲洗腹腔，冲洗手术创面后未见明显出血，吸尽腹腔积液后留置海诺特（医用透明质酸钠凝胶）于腹腔预防肠粘连，清点器械逐层关腹。术中切除憩室及阑尾送病检，组织胶粘合皮肤，手术顺利，术毕。</w:t>
      </w:r>
      <w:r>
        <w:rPr>
          <w:rFonts w:ascii="宋体" w:hAnsi="宋体" w:eastAsia="宋体"/>
          <w:b w:val="0"/>
          <w:sz w:val="21"/>
        </w:rPr>
        <w:br w:type="textWrapping"/>
      </w:r>
      <w:r>
        <w:rPr>
          <w:rFonts w:ascii="宋体" w:hAnsi="宋体" w:eastAsia="宋体"/>
          <w:b w:val="0"/>
          <w:sz w:val="21"/>
        </w:rPr>
        <w:t>4、术中出血约15ml，尿量80ml，术毕患儿安返病房。</w:t>
      </w:r>
    </w:p>
    <w:p w14:paraId="7EE959A2">
      <w:r>
        <w:t>————————————————————————</w:t>
      </w:r>
    </w:p>
    <w:p w14:paraId="1E576851">
      <w:r>
        <w:rPr>
          <w:rFonts w:ascii="宋体" w:hAnsi="宋体" w:eastAsia="宋体"/>
          <w:b/>
          <w:color w:val="2C6FBB"/>
          <w:sz w:val="22"/>
        </w:rPr>
        <w:t>患者编号 442202</w:t>
      </w:r>
    </w:p>
    <w:p w14:paraId="57D0B9E6">
      <w:r>
        <w:rPr>
          <w:rFonts w:ascii="宋体" w:hAnsi="宋体" w:eastAsia="宋体"/>
          <w:b/>
          <w:color w:val="1F3864"/>
          <w:sz w:val="21"/>
        </w:rPr>
        <w:t>首台·诊断：</w:t>
      </w:r>
    </w:p>
    <w:p w14:paraId="0E9B986C">
      <w:pPr>
        <w:spacing w:after="120"/>
      </w:pPr>
      <w:r>
        <w:rPr>
          <w:rFonts w:ascii="宋体" w:hAnsi="宋体" w:eastAsia="宋体"/>
          <w:b w:val="0"/>
          <w:sz w:val="21"/>
        </w:rPr>
        <w:t>先天性肠旋转不良</w:t>
      </w:r>
    </w:p>
    <w:p w14:paraId="704CC4F7">
      <w:r>
        <w:rPr>
          <w:rFonts w:ascii="宋体" w:hAnsi="宋体" w:eastAsia="宋体"/>
          <w:b/>
          <w:color w:val="1F3864"/>
          <w:sz w:val="21"/>
        </w:rPr>
        <w:t>首台·手术名称：</w:t>
      </w:r>
    </w:p>
    <w:p w14:paraId="620A58B3">
      <w:pPr>
        <w:spacing w:after="120"/>
      </w:pPr>
      <w:r>
        <w:rPr>
          <w:rFonts w:ascii="宋体" w:hAnsi="宋体" w:eastAsia="宋体"/>
          <w:b w:val="0"/>
          <w:sz w:val="21"/>
        </w:rPr>
        <w:t>腹腔镜ladd's术</w:t>
      </w:r>
    </w:p>
    <w:p w14:paraId="3910EDEF">
      <w:r>
        <w:rPr>
          <w:rFonts w:ascii="宋体" w:hAnsi="宋体" w:eastAsia="宋体"/>
          <w:b/>
          <w:color w:val="1F3864"/>
          <w:sz w:val="21"/>
        </w:rPr>
        <w:t>首台·手术经过：</w:t>
      </w:r>
    </w:p>
    <w:p w14:paraId="4D13AE9E">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Trocar并固定，进腹腔镜监视，分别于右上腹及右中腹做小切口，各置入3mmTrocar进操作钳，探查双侧鞘状突已闭合，小肠及肠系膜顺时针扭转，回盲部位于右上腹。从回盲部向近端逆时钟复位肠管360度。进电凝钩凝扎阑尾系膜血管，于阑尾根部环形结扎，用电凝钩于阑尾根部结扎处远端约3mm处切除阑尾送病检，并处理阑尾残端粘膜。沿十二指肠起始部向远端小肠，用超声刀分离Ladd's板，Ladd's板较致密，分离Ladd's板后，检查肠系膜已摊平无扭转，十二指肠、空肠拉直位于右侧腹，回盲部位于左侧腹。胃管注气，检查十二指肠、空肠肠管充气良好，手术野无活动性出血，予以海洛特冲洗腹腔预防肠粘连。取消气腹，拔除Trocar，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314105AF">
      <w:r>
        <w:t>————————————————————————</w:t>
      </w:r>
    </w:p>
    <w:p w14:paraId="1B7400E5">
      <w:r>
        <w:rPr>
          <w:rFonts w:ascii="宋体" w:hAnsi="宋体" w:eastAsia="宋体"/>
          <w:b/>
          <w:color w:val="2C6FBB"/>
          <w:sz w:val="22"/>
        </w:rPr>
        <w:t>患者编号 9450981</w:t>
      </w:r>
    </w:p>
    <w:p w14:paraId="10C90286">
      <w:r>
        <w:rPr>
          <w:rFonts w:ascii="宋体" w:hAnsi="宋体" w:eastAsia="宋体"/>
          <w:b/>
          <w:color w:val="1F3864"/>
          <w:sz w:val="21"/>
        </w:rPr>
        <w:t>首台·诊断：</w:t>
      </w:r>
    </w:p>
    <w:p w14:paraId="2821CF35">
      <w:pPr>
        <w:spacing w:after="120"/>
      </w:pPr>
      <w:r>
        <w:rPr>
          <w:rFonts w:ascii="宋体" w:hAnsi="宋体" w:eastAsia="宋体"/>
          <w:b w:val="0"/>
          <w:sz w:val="21"/>
        </w:rPr>
        <w:t>先天性肠旋转不良,肠扭转(720度),乳糜性腹水,新生儿高胆红素血症,新生儿呕吐</w:t>
      </w:r>
      <w:r>
        <w:rPr>
          <w:rFonts w:ascii="宋体" w:hAnsi="宋体" w:eastAsia="宋体"/>
          <w:b w:val="0"/>
          <w:sz w:val="21"/>
        </w:rPr>
        <w:br w:type="textWrapping"/>
      </w:r>
    </w:p>
    <w:p w14:paraId="60240754">
      <w:r>
        <w:rPr>
          <w:rFonts w:ascii="宋体" w:hAnsi="宋体" w:eastAsia="宋体"/>
          <w:b/>
          <w:color w:val="1F3864"/>
          <w:sz w:val="21"/>
        </w:rPr>
        <w:t>首台·手术名称：</w:t>
      </w:r>
    </w:p>
    <w:p w14:paraId="3ABA11B3">
      <w:pPr>
        <w:spacing w:after="120"/>
      </w:pPr>
      <w:r>
        <w:rPr>
          <w:rFonts w:ascii="宋体" w:hAnsi="宋体" w:eastAsia="宋体"/>
          <w:b w:val="0"/>
          <w:sz w:val="21"/>
        </w:rPr>
        <w:t>拉德手术+大肠扭转复位术+小肠扭转复位术+肠粘连松解术+附带阑尾切除术+经腹盆腔穿刺引流术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5C8019F4">
      <w:r>
        <w:rPr>
          <w:rFonts w:ascii="宋体" w:hAnsi="宋体" w:eastAsia="宋体"/>
          <w:b/>
          <w:color w:val="1F3864"/>
          <w:sz w:val="21"/>
        </w:rPr>
        <w:t>首台·手术经过：</w:t>
      </w:r>
    </w:p>
    <w:p w14:paraId="22E9AEAC">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自右侧探查切口，长约4cm，依次切开入腹，可见乳白色液体溢出，考虑乳糜腹水，探查腹腔：见中肠顺时针旋转720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3．逆时针旋转复位中肠，松解ladd's板，拉直十二指肠。松解空肠部粘连，摊平小肠系膜，系膜宽度约4cm。探查十二指肠通畅，未发现异常。术中探查未见确切淋巴管破口。</w:t>
      </w:r>
      <w:r>
        <w:rPr>
          <w:rFonts w:ascii="宋体" w:hAnsi="宋体" w:eastAsia="宋体"/>
          <w:b w:val="0"/>
          <w:sz w:val="21"/>
        </w:rPr>
        <w:br w:type="textWrapping"/>
      </w:r>
      <w:r>
        <w:rPr>
          <w:rFonts w:ascii="宋体" w:hAnsi="宋体" w:eastAsia="宋体"/>
          <w:b w:val="0"/>
          <w:sz w:val="21"/>
        </w:rPr>
        <w:t>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于右下腹留置橡皮引流管一根至直肠膀胱陷凹并固定，清点纱布器械无误，逐层关腹，皮内缝合伤口，组织胶粘合皮肤，术中失血1ml，未输血，手术顺利，术毕。</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AF5F092">
      <w:r>
        <w:t>————————————————————————</w:t>
      </w:r>
    </w:p>
    <w:p w14:paraId="051FA238">
      <w:r>
        <w:rPr>
          <w:rFonts w:ascii="宋体" w:hAnsi="宋体" w:eastAsia="宋体"/>
          <w:b/>
          <w:color w:val="2C6FBB"/>
          <w:sz w:val="22"/>
        </w:rPr>
        <w:t>患者编号 3684368</w:t>
      </w:r>
    </w:p>
    <w:p w14:paraId="3E5764FE">
      <w:r>
        <w:rPr>
          <w:rFonts w:ascii="宋体" w:hAnsi="宋体" w:eastAsia="宋体"/>
          <w:b/>
          <w:color w:val="1F3864"/>
          <w:sz w:val="21"/>
        </w:rPr>
        <w:t>首台·诊断：</w:t>
      </w:r>
    </w:p>
    <w:p w14:paraId="6F13E112">
      <w:pPr>
        <w:spacing w:after="120"/>
      </w:pPr>
      <w:r>
        <w:rPr>
          <w:rFonts w:ascii="宋体" w:hAnsi="宋体" w:eastAsia="宋体"/>
          <w:b w:val="0"/>
          <w:sz w:val="21"/>
        </w:rPr>
        <w:t>肠旋转不良，肠扭转</w:t>
      </w:r>
    </w:p>
    <w:p w14:paraId="371ECC9B">
      <w:r>
        <w:rPr>
          <w:rFonts w:ascii="宋体" w:hAnsi="宋体" w:eastAsia="宋体"/>
          <w:b/>
          <w:color w:val="1F3864"/>
          <w:sz w:val="21"/>
        </w:rPr>
        <w:t>首台·手术名称：</w:t>
      </w:r>
    </w:p>
    <w:p w14:paraId="65043CF5">
      <w:pPr>
        <w:spacing w:after="120"/>
      </w:pPr>
      <w:r>
        <w:rPr>
          <w:rFonts w:ascii="宋体" w:hAnsi="宋体" w:eastAsia="宋体"/>
          <w:b w:val="0"/>
          <w:sz w:val="21"/>
        </w:rPr>
        <w:t>拉德手术,腹腔镜检查,腹腔镜下阑尾切除术,肠粘连松解术</w:t>
      </w:r>
    </w:p>
    <w:p w14:paraId="22FF8079">
      <w:r>
        <w:rPr>
          <w:rFonts w:ascii="宋体" w:hAnsi="宋体" w:eastAsia="宋体"/>
          <w:b/>
          <w:color w:val="1F3864"/>
          <w:sz w:val="21"/>
        </w:rPr>
        <w:t>首台·手术经过：</w:t>
      </w:r>
    </w:p>
    <w:p w14:paraId="3D4B5654">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及5mmTroca建立气腹，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瑞吉冲洗手术创面后未见明显出血，吸尽腹腔积液后留置海洛特（透明质酸钠凝胶）于腹腔预防肠粘连，解除气腹，5-0恒生可吸收线缝合伤口皮下后间断缝合皮肤，组织胶粘合皮肤，手术顺利，术毕返病房.</w:t>
      </w:r>
      <w:r>
        <w:rPr>
          <w:rFonts w:ascii="宋体" w:hAnsi="宋体" w:eastAsia="宋体"/>
          <w:b w:val="0"/>
          <w:sz w:val="21"/>
        </w:rPr>
        <w:br w:type="textWrapping"/>
      </w:r>
      <w:r>
        <w:rPr>
          <w:rFonts w:ascii="宋体" w:hAnsi="宋体" w:eastAsia="宋体"/>
          <w:b w:val="0"/>
          <w:sz w:val="21"/>
        </w:rPr>
        <w:t>5、术中出血约10ml，尿量150ml。</w:t>
      </w:r>
    </w:p>
    <w:p w14:paraId="40062A07">
      <w:r>
        <w:t>————————————————————————</w:t>
      </w:r>
    </w:p>
    <w:p w14:paraId="7824A081">
      <w:r>
        <w:rPr>
          <w:rFonts w:ascii="宋体" w:hAnsi="宋体" w:eastAsia="宋体"/>
          <w:b/>
          <w:color w:val="2C6FBB"/>
          <w:sz w:val="22"/>
        </w:rPr>
        <w:t>患者编号 5160</w:t>
      </w:r>
    </w:p>
    <w:p w14:paraId="321D56B0">
      <w:r>
        <w:rPr>
          <w:rFonts w:ascii="宋体" w:hAnsi="宋体" w:eastAsia="宋体"/>
          <w:b/>
          <w:color w:val="1F3864"/>
          <w:sz w:val="21"/>
        </w:rPr>
        <w:t>首台·诊断：</w:t>
      </w:r>
    </w:p>
    <w:p w14:paraId="314F7AE5">
      <w:pPr>
        <w:spacing w:after="120"/>
      </w:pPr>
      <w:r>
        <w:rPr>
          <w:rFonts w:ascii="宋体" w:hAnsi="宋体" w:eastAsia="宋体"/>
          <w:b w:val="0"/>
          <w:sz w:val="21"/>
        </w:rPr>
        <w:t>先天性肠旋转不良，左腹股沟斜疝</w:t>
      </w:r>
    </w:p>
    <w:p w14:paraId="37B8061A">
      <w:r>
        <w:rPr>
          <w:rFonts w:ascii="宋体" w:hAnsi="宋体" w:eastAsia="宋体"/>
          <w:b/>
          <w:color w:val="1F3864"/>
          <w:sz w:val="21"/>
        </w:rPr>
        <w:t>首台·手术名称：</w:t>
      </w:r>
    </w:p>
    <w:p w14:paraId="5A67C22E">
      <w:pPr>
        <w:spacing w:after="120"/>
      </w:pPr>
      <w:r>
        <w:rPr>
          <w:rFonts w:ascii="宋体" w:hAnsi="宋体" w:eastAsia="宋体"/>
          <w:b w:val="0"/>
          <w:sz w:val="21"/>
        </w:rPr>
        <w:t>小肠扭转复位术,大肠扭转复位术,腹腔镜下肠粘连松解术,腹腔镜下阑尾切除术,腹腔镜下单侧腹股沟斜疝疝囊高位结扎术,腹腔镜检查,腹腔镜中转剖腹探查术</w:t>
      </w:r>
    </w:p>
    <w:p w14:paraId="5C52A5B2">
      <w:r>
        <w:rPr>
          <w:rFonts w:ascii="宋体" w:hAnsi="宋体" w:eastAsia="宋体"/>
          <w:b/>
          <w:color w:val="1F3864"/>
          <w:sz w:val="21"/>
        </w:rPr>
        <w:t>首台·手术经过：</w:t>
      </w:r>
    </w:p>
    <w:p w14:paraId="37D3A9C7">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两侧做小切口，分别置入3mmTrocar并固定，进腹腔镜监视，于右中腹做小切口，置入3mmTrocar进操作钳，探查见左侧腹膜鞘状突未闭，大开口型，未见内容物，右侧鞘状突已闭合。于左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左腹股沟斜疝。</w:t>
      </w:r>
      <w:r>
        <w:rPr>
          <w:rFonts w:ascii="宋体" w:hAnsi="宋体" w:eastAsia="宋体"/>
          <w:b w:val="0"/>
          <w:sz w:val="21"/>
        </w:rPr>
        <w:br w:type="textWrapping"/>
      </w:r>
      <w:r>
        <w:rPr>
          <w:rFonts w:ascii="宋体" w:hAnsi="宋体" w:eastAsia="宋体"/>
          <w:b w:val="0"/>
          <w:sz w:val="21"/>
        </w:rPr>
        <w:t>3.继续探查见小肠及肠系膜顺时针旋转约720度，回盲部位于右上腹。进电凝钩凝扎阑尾系膜血管，于阑尾根部环形结扎，电凝钩于阑尾根部结扎处远端约3mm处切除阑尾送病检，并处理阑尾残端粘膜。沿十二指肠起始部向远端小肠，用电凝钩分离Ladd's板，牵拉十二指肠至空肠、回肠，行旋转复位，但由于患儿肠管旋转程度重，Ladd's板致密，且手术空间小，操作困难，遂取消气腹，中转开腹手术。</w:t>
      </w:r>
      <w:r>
        <w:rPr>
          <w:rFonts w:ascii="宋体" w:hAnsi="宋体" w:eastAsia="宋体"/>
          <w:b w:val="0"/>
          <w:sz w:val="21"/>
        </w:rPr>
        <w:br w:type="textWrapping"/>
      </w:r>
      <w:r>
        <w:rPr>
          <w:rFonts w:ascii="宋体" w:hAnsi="宋体" w:eastAsia="宋体"/>
          <w:b w:val="0"/>
          <w:sz w:val="21"/>
        </w:rPr>
        <w:t>4.取右中上腹横行探查切口约4cm，分离皮下组织及肌层，打开腹膜进入腹腔，予以逆时针旋转复位中肠，松解ladd's板，拉直十二指肠。松解空肠部粘连，摊平小肠系膜，系膜宽度约４cm。探查十二指肠通畅，未发现异常。将回盲部及横结肠、升结肠置左侧腹部，十二指肠及空肠置右侧腹部，余肠管顺次还纳入腹。温盐水、术泰舒冲洗腹腔，清点纱布器械无误，留置海洛特一支预防肠粘连，逐层关腹，皮内缝合伤口，组织胶粘合皮肤。</w:t>
      </w:r>
      <w:r>
        <w:rPr>
          <w:rFonts w:ascii="宋体" w:hAnsi="宋体" w:eastAsia="宋体"/>
          <w:b w:val="0"/>
          <w:sz w:val="21"/>
        </w:rPr>
        <w:br w:type="textWrapping"/>
      </w:r>
      <w:r>
        <w:rPr>
          <w:rFonts w:ascii="宋体" w:hAnsi="宋体" w:eastAsia="宋体"/>
          <w:b w:val="0"/>
          <w:sz w:val="21"/>
        </w:rPr>
        <w:t>5.术中出血约2ml，未输血，术毕患儿安返病房.</w:t>
      </w:r>
    </w:p>
    <w:p w14:paraId="64CE085F">
      <w:r>
        <w:t>————————————————————————</w:t>
      </w:r>
    </w:p>
    <w:p w14:paraId="5DCF0760">
      <w:r>
        <w:rPr>
          <w:rFonts w:ascii="宋体" w:hAnsi="宋体" w:eastAsia="宋体"/>
          <w:b/>
          <w:color w:val="2C6FBB"/>
          <w:sz w:val="22"/>
        </w:rPr>
        <w:t>患者编号 2749969</w:t>
      </w:r>
    </w:p>
    <w:p w14:paraId="7120C707">
      <w:r>
        <w:rPr>
          <w:rFonts w:ascii="宋体" w:hAnsi="宋体" w:eastAsia="宋体"/>
          <w:b/>
          <w:color w:val="1F3864"/>
          <w:sz w:val="21"/>
        </w:rPr>
        <w:t>首台·诊断：</w:t>
      </w:r>
    </w:p>
    <w:p w14:paraId="79826B72">
      <w:pPr>
        <w:spacing w:after="120"/>
      </w:pPr>
      <w:r>
        <w:rPr>
          <w:rFonts w:ascii="宋体" w:hAnsi="宋体" w:eastAsia="宋体"/>
          <w:b w:val="0"/>
          <w:sz w:val="21"/>
        </w:rPr>
        <w:t>先天性肠旋转不良，肛门先天性闭锁，伴有瘘</w:t>
      </w:r>
    </w:p>
    <w:p w14:paraId="375C53DA">
      <w:r>
        <w:rPr>
          <w:rFonts w:ascii="宋体" w:hAnsi="宋体" w:eastAsia="宋体"/>
          <w:b/>
          <w:color w:val="1F3864"/>
          <w:sz w:val="21"/>
        </w:rPr>
        <w:t>首台·手术名称：</w:t>
      </w:r>
    </w:p>
    <w:p w14:paraId="35064AFB">
      <w:pPr>
        <w:spacing w:after="120"/>
      </w:pPr>
      <w:r>
        <w:rPr>
          <w:rFonts w:ascii="宋体" w:hAnsi="宋体" w:eastAsia="宋体"/>
          <w:b w:val="0"/>
          <w:sz w:val="21"/>
        </w:rPr>
        <w:t>腹腔镜检查,小肠扭转复位术,大肠扭转复位术,肠粘连松解术,阑尾切除术,腹腔冲洗检查</w:t>
      </w:r>
    </w:p>
    <w:p w14:paraId="46E10FF7">
      <w:r>
        <w:rPr>
          <w:rFonts w:ascii="宋体" w:hAnsi="宋体" w:eastAsia="宋体"/>
          <w:b/>
          <w:color w:val="1F3864"/>
          <w:sz w:val="21"/>
        </w:rPr>
        <w:t>首台·手术经过：</w:t>
      </w:r>
    </w:p>
    <w:p w14:paraId="749D73FC">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及肝肋缘下，右下腹各三处小切口，分别置入3.5mm，建立气腹，探查腹腔：见十二指肠扩张，回盲部位于右上腹，空肠起始部位于脊柱中线，中肠顺时针旋转560°，十二指肠外侧可见ladd's板覆盖，升结肠与侧腹壁见ladd's板粘连。肠管血运良好。腹腔内可见黄色浑浊状液体渗出。</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628F1ACB">
      <w:r>
        <w:t>————————————————————————</w:t>
      </w:r>
    </w:p>
    <w:p w14:paraId="60D6F0F8">
      <w:r>
        <w:rPr>
          <w:rFonts w:ascii="宋体" w:hAnsi="宋体" w:eastAsia="宋体"/>
          <w:b/>
          <w:color w:val="2C6FBB"/>
          <w:sz w:val="22"/>
        </w:rPr>
        <w:t>患者编号 908604</w:t>
      </w:r>
    </w:p>
    <w:p w14:paraId="24109FDD">
      <w:r>
        <w:rPr>
          <w:rFonts w:ascii="宋体" w:hAnsi="宋体" w:eastAsia="宋体"/>
          <w:b/>
          <w:color w:val="1F3864"/>
          <w:sz w:val="21"/>
        </w:rPr>
        <w:t>首台·诊断：</w:t>
      </w:r>
    </w:p>
    <w:p w14:paraId="7E6062E0">
      <w:pPr>
        <w:spacing w:after="120"/>
      </w:pPr>
      <w:r>
        <w:rPr>
          <w:rFonts w:ascii="宋体" w:hAnsi="宋体" w:eastAsia="宋体"/>
          <w:b w:val="0"/>
          <w:sz w:val="21"/>
        </w:rPr>
        <w:t>肠旋转不良</w:t>
      </w:r>
    </w:p>
    <w:p w14:paraId="25355E17">
      <w:r>
        <w:rPr>
          <w:rFonts w:ascii="宋体" w:hAnsi="宋体" w:eastAsia="宋体"/>
          <w:b/>
          <w:color w:val="1F3864"/>
          <w:sz w:val="21"/>
        </w:rPr>
        <w:t>首台·手术名称：</w:t>
      </w:r>
    </w:p>
    <w:p w14:paraId="35841676">
      <w:pPr>
        <w:spacing w:after="120"/>
      </w:pPr>
      <w:r>
        <w:rPr>
          <w:rFonts w:ascii="宋体" w:hAnsi="宋体" w:eastAsia="宋体"/>
          <w:b w:val="0"/>
          <w:sz w:val="21"/>
        </w:rPr>
        <w:t>拉德手术,[Ladd手术,]腹腔镜下附带阑尾切除术,腹腔镜检查</w:t>
      </w:r>
    </w:p>
    <w:p w14:paraId="40880E1E">
      <w:r>
        <w:rPr>
          <w:rFonts w:ascii="宋体" w:hAnsi="宋体" w:eastAsia="宋体"/>
          <w:b/>
          <w:color w:val="1F3864"/>
          <w:sz w:val="21"/>
        </w:rPr>
        <w:t>首台·手术经过：</w:t>
      </w:r>
    </w:p>
    <w:p w14:paraId="7B9B2B0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气腹，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4、将回盲部及横结肠、升结肠置左侧腹部，十二指肠及空肠置右侧腹部。检查腹腔无出血。注入术泰舒冲洗腹腔，海洛特预防肠粘连，解除气腹，可吸收线缝合伤口，组织胶粘合皮肤，手术顺利，术毕返病房.</w:t>
      </w:r>
      <w:r>
        <w:rPr>
          <w:rFonts w:ascii="宋体" w:hAnsi="宋体" w:eastAsia="宋体"/>
          <w:b w:val="0"/>
          <w:sz w:val="21"/>
        </w:rPr>
        <w:br w:type="textWrapping"/>
      </w:r>
      <w:r>
        <w:rPr>
          <w:rFonts w:ascii="宋体" w:hAnsi="宋体" w:eastAsia="宋体"/>
          <w:b w:val="0"/>
          <w:sz w:val="21"/>
        </w:rPr>
        <w:t>5、术中出血约5ml，尿量150。</w:t>
      </w:r>
    </w:p>
    <w:p w14:paraId="17399FBE">
      <w:r>
        <w:t>————————————————————————</w:t>
      </w:r>
    </w:p>
    <w:p w14:paraId="44ED7164">
      <w:r>
        <w:rPr>
          <w:rFonts w:ascii="宋体" w:hAnsi="宋体" w:eastAsia="宋体"/>
          <w:b/>
          <w:color w:val="2C6FBB"/>
          <w:sz w:val="22"/>
        </w:rPr>
        <w:t>患者编号 343074</w:t>
      </w:r>
    </w:p>
    <w:p w14:paraId="7A1CBA89">
      <w:r>
        <w:rPr>
          <w:rFonts w:ascii="宋体" w:hAnsi="宋体" w:eastAsia="宋体"/>
          <w:b/>
          <w:color w:val="1F3864"/>
          <w:sz w:val="21"/>
        </w:rPr>
        <w:t>首台·诊断：</w:t>
      </w:r>
    </w:p>
    <w:p w14:paraId="3993C053">
      <w:pPr>
        <w:spacing w:after="120"/>
      </w:pPr>
      <w:r>
        <w:rPr>
          <w:rFonts w:ascii="宋体" w:hAnsi="宋体" w:eastAsia="宋体"/>
          <w:b w:val="0"/>
          <w:sz w:val="21"/>
        </w:rPr>
        <w:t>先天性肠旋转不良</w:t>
      </w:r>
    </w:p>
    <w:p w14:paraId="0E00C5D8">
      <w:r>
        <w:rPr>
          <w:rFonts w:ascii="宋体" w:hAnsi="宋体" w:eastAsia="宋体"/>
          <w:b/>
          <w:color w:val="1F3864"/>
          <w:sz w:val="21"/>
        </w:rPr>
        <w:t>首台·手术名称：</w:t>
      </w:r>
    </w:p>
    <w:p w14:paraId="7E296714">
      <w:pPr>
        <w:spacing w:after="120"/>
      </w:pPr>
      <w:r>
        <w:rPr>
          <w:rFonts w:ascii="宋体" w:hAnsi="宋体" w:eastAsia="宋体"/>
          <w:b w:val="0"/>
          <w:sz w:val="21"/>
        </w:rPr>
        <w:t>腹腔镜检查,拉德手术,腹腔镜下附带阑尾切除术</w:t>
      </w:r>
    </w:p>
    <w:p w14:paraId="43A0E902">
      <w:r>
        <w:rPr>
          <w:rFonts w:ascii="宋体" w:hAnsi="宋体" w:eastAsia="宋体"/>
          <w:b/>
          <w:color w:val="1F3864"/>
          <w:sz w:val="21"/>
        </w:rPr>
        <w:t>首台·手术经过：</w:t>
      </w:r>
    </w:p>
    <w:p w14:paraId="06A0D08F">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旁及右侧腹脐上、脐下各三处小切口，分别置入5mmTroca建立气腹，探查腹腔：见十二指肠扩张，回盲部位于右上腹，空肠起始部位于脊柱中线靠右侧，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双侧鞘状突闭合完好。注入术泰舒冲洗腹腔，海洛特预防肠粘连，解除气腹，可吸收线缝合伤口，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5EE9DCC6">
      <w:r>
        <w:t>————————————————————————</w:t>
      </w:r>
    </w:p>
    <w:p w14:paraId="53636EF8">
      <w:r>
        <w:rPr>
          <w:rFonts w:ascii="宋体" w:hAnsi="宋体" w:eastAsia="宋体"/>
          <w:b/>
          <w:color w:val="2C6FBB"/>
          <w:sz w:val="22"/>
        </w:rPr>
        <w:t>患者编号 4156778</w:t>
      </w:r>
    </w:p>
    <w:p w14:paraId="04591CEE">
      <w:r>
        <w:rPr>
          <w:rFonts w:ascii="宋体" w:hAnsi="宋体" w:eastAsia="宋体"/>
          <w:b/>
          <w:color w:val="1F3864"/>
          <w:sz w:val="21"/>
        </w:rPr>
        <w:t>首台·诊断：</w:t>
      </w:r>
    </w:p>
    <w:p w14:paraId="54F145A4">
      <w:pPr>
        <w:spacing w:after="120"/>
      </w:pPr>
      <w:r>
        <w:rPr>
          <w:rFonts w:ascii="宋体" w:hAnsi="宋体" w:eastAsia="宋体"/>
          <w:b w:val="0"/>
          <w:sz w:val="21"/>
        </w:rPr>
        <w:t>先天性肠旋转不良伴中肠扭转，异位胰腺，新生儿肠梗阻，新生儿黄疸</w:t>
      </w:r>
      <w:r>
        <w:rPr>
          <w:rFonts w:ascii="宋体" w:hAnsi="宋体" w:eastAsia="宋体"/>
          <w:b w:val="0"/>
          <w:sz w:val="21"/>
        </w:rPr>
        <w:br w:type="textWrapping"/>
      </w:r>
    </w:p>
    <w:p w14:paraId="1C14E53E">
      <w:r>
        <w:rPr>
          <w:rFonts w:ascii="宋体" w:hAnsi="宋体" w:eastAsia="宋体"/>
          <w:b/>
          <w:color w:val="1F3864"/>
          <w:sz w:val="21"/>
        </w:rPr>
        <w:t>首台·手术名称：</w:t>
      </w:r>
    </w:p>
    <w:p w14:paraId="277E6EB5">
      <w:pPr>
        <w:spacing w:after="120"/>
      </w:pPr>
      <w:r>
        <w:rPr>
          <w:rFonts w:ascii="宋体" w:hAnsi="宋体" w:eastAsia="宋体"/>
          <w:b w:val="0"/>
          <w:sz w:val="21"/>
        </w:rPr>
        <w:t>大肠扭转复位术+小肠扭转复位术+异位胰腺切除术+空肠空肠吻合术+肠粘连松解术+附带阑尾切除术</w:t>
      </w:r>
      <w:r>
        <w:rPr>
          <w:rFonts w:ascii="宋体" w:hAnsi="宋体" w:eastAsia="宋体"/>
          <w:b w:val="0"/>
          <w:sz w:val="21"/>
        </w:rPr>
        <w:br w:type="textWrapping"/>
      </w:r>
      <w:r>
        <w:rPr>
          <w:rFonts w:ascii="宋体" w:hAnsi="宋体" w:eastAsia="宋体"/>
          <w:b w:val="0"/>
          <w:sz w:val="21"/>
        </w:rPr>
        <w:br w:type="textWrapping"/>
      </w:r>
    </w:p>
    <w:p w14:paraId="7F8CF19E">
      <w:r>
        <w:rPr>
          <w:rFonts w:ascii="宋体" w:hAnsi="宋体" w:eastAsia="宋体"/>
          <w:b/>
          <w:color w:val="1F3864"/>
          <w:sz w:val="21"/>
        </w:rPr>
        <w:t>首台·手术经过：</w:t>
      </w:r>
    </w:p>
    <w:p w14:paraId="390572D7">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经右侧腹部横切口，依次切开入腹，探查腹腔：腹腔内有黄色腹水约15ml，肠系膜顺时针扭转540℃，空肠上段呈暗红色，复位肠系膜后，见其血供好转。回盲部位于中上腹部，空肠起始部和结肠肠系膜粘连紧密。距离treitz韧带20cm空肠对系膜缘肠壁上可见0.6x0.6的胰腺样组织，考虑异位胰腺。</w:t>
      </w:r>
      <w:r>
        <w:rPr>
          <w:rFonts w:ascii="宋体" w:hAnsi="宋体" w:eastAsia="宋体"/>
          <w:b w:val="0"/>
          <w:sz w:val="21"/>
        </w:rPr>
        <w:br w:type="textWrapping"/>
      </w:r>
      <w:r>
        <w:rPr>
          <w:rFonts w:ascii="宋体" w:hAnsi="宋体" w:eastAsia="宋体"/>
          <w:b w:val="0"/>
          <w:sz w:val="21"/>
        </w:rPr>
        <w:t>3.松解升结肠的侧腹膜，并松解十二指肠处的Ladd's瓣，拉直十二指肠。松解空肠与回盲部及解除肠系膜的粘连，摊平肠系膜，其宽度约6cm。切除异位胰腺，断端行端端吻合，检查吻合口通畅，无漏气漏液。切除阑尾，包埋残端。</w:t>
      </w:r>
      <w:r>
        <w:rPr>
          <w:rFonts w:ascii="宋体" w:hAnsi="宋体" w:eastAsia="宋体"/>
          <w:b w:val="0"/>
          <w:sz w:val="21"/>
        </w:rPr>
        <w:br w:type="textWrapping"/>
      </w:r>
      <w:r>
        <w:rPr>
          <w:rFonts w:ascii="宋体" w:hAnsi="宋体" w:eastAsia="宋体"/>
          <w:b w:val="0"/>
          <w:sz w:val="21"/>
        </w:rPr>
        <w:t>4.将回盲部置于左侧腹部，空肠上段置于右侧腹部，温盐水冲洗腹腔后，陶氏腔置入腹腔引流管一根固定于体表。</w:t>
      </w:r>
      <w:r>
        <w:rPr>
          <w:rFonts w:ascii="宋体" w:hAnsi="宋体" w:eastAsia="宋体"/>
          <w:b w:val="0"/>
          <w:sz w:val="21"/>
        </w:rPr>
        <w:br w:type="textWrapping"/>
      </w:r>
      <w:r>
        <w:rPr>
          <w:rFonts w:ascii="宋体" w:hAnsi="宋体" w:eastAsia="宋体"/>
          <w:b w:val="0"/>
          <w:sz w:val="21"/>
        </w:rPr>
        <w:t>5.清点纱布器械无误，逐层关腹。术中失血5ml，未输血。</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BA53BEA">
      <w:r>
        <w:t>————————————————————————</w:t>
      </w:r>
    </w:p>
    <w:p w14:paraId="6EC8822B">
      <w:r>
        <w:rPr>
          <w:rFonts w:ascii="宋体" w:hAnsi="宋体" w:eastAsia="宋体"/>
          <w:b/>
          <w:color w:val="2C6FBB"/>
          <w:sz w:val="22"/>
        </w:rPr>
        <w:t>患者编号 45481</w:t>
      </w:r>
    </w:p>
    <w:p w14:paraId="387F500A">
      <w:r>
        <w:rPr>
          <w:rFonts w:ascii="宋体" w:hAnsi="宋体" w:eastAsia="宋体"/>
          <w:b/>
          <w:color w:val="1F3864"/>
          <w:sz w:val="21"/>
        </w:rPr>
        <w:t>首台·诊断：</w:t>
      </w:r>
    </w:p>
    <w:p w14:paraId="2305E1FB">
      <w:pPr>
        <w:spacing w:after="120"/>
      </w:pPr>
      <w:r>
        <w:rPr>
          <w:rFonts w:ascii="宋体" w:hAnsi="宋体" w:eastAsia="宋体"/>
          <w:b w:val="0"/>
          <w:sz w:val="21"/>
        </w:rPr>
        <w:t>先天性肠旋转不良</w:t>
      </w:r>
    </w:p>
    <w:p w14:paraId="6484DDDC">
      <w:r>
        <w:rPr>
          <w:rFonts w:ascii="宋体" w:hAnsi="宋体" w:eastAsia="宋体"/>
          <w:b/>
          <w:color w:val="1F3864"/>
          <w:sz w:val="21"/>
        </w:rPr>
        <w:t>首台·手术名称：</w:t>
      </w:r>
    </w:p>
    <w:p w14:paraId="6C4484A3">
      <w:pPr>
        <w:spacing w:after="120"/>
      </w:pPr>
      <w:r>
        <w:rPr>
          <w:rFonts w:ascii="宋体" w:hAnsi="宋体" w:eastAsia="宋体"/>
          <w:b w:val="0"/>
          <w:sz w:val="21"/>
        </w:rPr>
        <w:t>拉德手术,腹腔镜检查,附带阑尾切除术,肠粘连松解术</w:t>
      </w:r>
    </w:p>
    <w:p w14:paraId="00D65EA0">
      <w:r>
        <w:rPr>
          <w:rFonts w:ascii="宋体" w:hAnsi="宋体" w:eastAsia="宋体"/>
          <w:b/>
          <w:color w:val="1F3864"/>
          <w:sz w:val="21"/>
        </w:rPr>
        <w:t>首台·手术经过：</w:t>
      </w:r>
    </w:p>
    <w:p w14:paraId="1598422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Troca建立气腹，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瑞吉冲洗手术创面后未见明显出血，术泰舒冲洗腹腔，吸尽腹腔积液后留置海洛特（透明质酸钠凝胶）于腹腔预防肠粘连，解除气腹，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5、术中出血约2ml，尿量未记。</w:t>
      </w:r>
    </w:p>
    <w:p w14:paraId="2E8928E1">
      <w:r>
        <w:t>————————————————————————</w:t>
      </w:r>
    </w:p>
    <w:p w14:paraId="2465BDB2">
      <w:r>
        <w:rPr>
          <w:rFonts w:ascii="宋体" w:hAnsi="宋体" w:eastAsia="宋体"/>
          <w:b/>
          <w:color w:val="2C6FBB"/>
          <w:sz w:val="22"/>
        </w:rPr>
        <w:t>患者编号 4155811</w:t>
      </w:r>
    </w:p>
    <w:p w14:paraId="1166BF78">
      <w:r>
        <w:rPr>
          <w:rFonts w:ascii="宋体" w:hAnsi="宋体" w:eastAsia="宋体"/>
          <w:b/>
          <w:color w:val="1F3864"/>
          <w:sz w:val="21"/>
        </w:rPr>
        <w:t>首台·诊断：</w:t>
      </w:r>
    </w:p>
    <w:p w14:paraId="74FAAA8F">
      <w:pPr>
        <w:spacing w:after="120"/>
      </w:pPr>
      <w:r>
        <w:rPr>
          <w:rFonts w:ascii="宋体" w:hAnsi="宋体" w:eastAsia="宋体"/>
          <w:b w:val="0"/>
          <w:sz w:val="21"/>
        </w:rPr>
        <w:t>先天性肠旋转不良、先天性肠粘连、乳糜腹、右侧腹股沟斜疝</w:t>
      </w:r>
      <w:r>
        <w:rPr>
          <w:rFonts w:ascii="宋体" w:hAnsi="宋体" w:eastAsia="宋体"/>
          <w:b w:val="0"/>
          <w:sz w:val="21"/>
        </w:rPr>
        <w:br w:type="textWrapping"/>
      </w:r>
    </w:p>
    <w:p w14:paraId="73822F11">
      <w:r>
        <w:rPr>
          <w:rFonts w:ascii="宋体" w:hAnsi="宋体" w:eastAsia="宋体"/>
          <w:b/>
          <w:color w:val="1F3864"/>
          <w:sz w:val="21"/>
        </w:rPr>
        <w:t>首台·手术名称：</w:t>
      </w:r>
    </w:p>
    <w:p w14:paraId="79ED5AF5">
      <w:pPr>
        <w:spacing w:after="120"/>
      </w:pPr>
      <w:r>
        <w:rPr>
          <w:rFonts w:ascii="宋体" w:hAnsi="宋体" w:eastAsia="宋体"/>
          <w:b w:val="0"/>
          <w:sz w:val="21"/>
        </w:rPr>
        <w:t>小肠扭转复位术+大肠扭转复位术+腹腔镜下肠粘连松解术+腹腔镜下附带阑尾切除术+腹腔镜下单侧腹股沟斜疝疝囊高位结扎术+经皮腹部引流术</w:t>
      </w:r>
      <w:r>
        <w:rPr>
          <w:rFonts w:ascii="宋体" w:hAnsi="宋体" w:eastAsia="宋体"/>
          <w:b w:val="0"/>
          <w:sz w:val="21"/>
        </w:rPr>
        <w:br w:type="textWrapping"/>
      </w:r>
      <w:r>
        <w:rPr>
          <w:rFonts w:ascii="宋体" w:hAnsi="宋体" w:eastAsia="宋体"/>
          <w:b w:val="0"/>
          <w:sz w:val="21"/>
        </w:rPr>
        <w:br w:type="textWrapping"/>
      </w:r>
    </w:p>
    <w:p w14:paraId="1CD2A25E">
      <w:r>
        <w:rPr>
          <w:rFonts w:ascii="宋体" w:hAnsi="宋体" w:eastAsia="宋体"/>
          <w:b/>
          <w:color w:val="1F3864"/>
          <w:sz w:val="21"/>
        </w:rPr>
        <w:t>首台·手术经过：</w:t>
      </w:r>
    </w:p>
    <w:p w14:paraId="0276F67D">
      <w:pPr>
        <w:spacing w:after="120"/>
      </w:pPr>
      <w:r>
        <w:rPr>
          <w:rFonts w:ascii="宋体" w:hAnsi="宋体" w:eastAsia="宋体"/>
          <w:b w:val="0"/>
          <w:sz w:val="21"/>
        </w:rPr>
        <w:t>1、平卧位，麻醉满意后留置导尿管，常规消毒铺巾。</w:t>
      </w:r>
      <w:r>
        <w:rPr>
          <w:rFonts w:ascii="宋体" w:hAnsi="宋体" w:eastAsia="宋体"/>
          <w:b w:val="0"/>
          <w:sz w:val="21"/>
        </w:rPr>
        <w:br w:type="textWrapping"/>
      </w:r>
      <w:r>
        <w:rPr>
          <w:rFonts w:ascii="宋体" w:hAnsi="宋体" w:eastAsia="宋体"/>
          <w:b w:val="0"/>
          <w:sz w:val="21"/>
        </w:rPr>
        <w:t>2、脐环左、右侧及右上腹分别作3.0mm切口，常规建立CO2人工气腹，压力8mmHg，分别置入相应大小Troca，内置腹腔镜目镜、无创血管钳或抓钳。右侧疝环内口未闭合，小开口型，未见内容物，左侧疝环内口已闭合。于右侧内环口体表投影（约最下腹横纹）处，切开皮肤、皮下2mm，特制带双2-0丝线斜疝针自切口进入腹膜外，在无创血管钳辅助下，保护好并避开精索血管及输精管，内环口上水平，内荷包缝合并结扎腹膜鞘状突，线结位于皮下，并补充诊断右侧腹股沟斜疝。</w:t>
      </w:r>
      <w:r>
        <w:rPr>
          <w:rFonts w:ascii="宋体" w:hAnsi="宋体" w:eastAsia="宋体"/>
          <w:b w:val="0"/>
          <w:sz w:val="21"/>
        </w:rPr>
        <w:br w:type="textWrapping"/>
      </w:r>
      <w:r>
        <w:rPr>
          <w:rFonts w:ascii="宋体" w:hAnsi="宋体" w:eastAsia="宋体"/>
          <w:b w:val="0"/>
          <w:sz w:val="21"/>
        </w:rPr>
        <w:t>3、探查腹腔：见腹腔内较多黄白色乳糜样渗出，考虑乳糜性腹水。中肠顺时针旋转720度，空肠起始段与肠系膜、横结肠系膜均有粘连，位于脊柱偏右侧，十二指肠可见ladd's肥厚索带覆盖，回盲部位于左上腹部。肠管血运暗红，淤血明显。腹腔镜下逆时针复位扭转中肠，复位后回肠及结肠血供明显好转，色泽转红润，空肠起始部肠管血供稍差，色泽暗红。游离阑尾系膜，距其根部0.5cm处2-0丝线结扎阑尾并予以切除，电灼残端。松解右侧腹ladd's板，松解回盲部，并继续向上松解升结肠。再松解十二指肠外侧ladd's板，十二指肠第三段膜状粘连在肠系膜上，近端十二指肠明显扩张，空肠起始段亦与肠系膜粘连致密，腹腔镜下操作困难，遂中转开腹。</w:t>
      </w:r>
      <w:r>
        <w:rPr>
          <w:rFonts w:ascii="宋体" w:hAnsi="宋体" w:eastAsia="宋体"/>
          <w:b w:val="0"/>
          <w:sz w:val="21"/>
        </w:rPr>
        <w:br w:type="textWrapping"/>
      </w:r>
      <w:r>
        <w:rPr>
          <w:rFonts w:ascii="宋体" w:hAnsi="宋体" w:eastAsia="宋体"/>
          <w:b w:val="0"/>
          <w:sz w:val="21"/>
        </w:rPr>
        <w:t>4、取右上腹脐上2厘米做横行切口约4厘米，逐层切开进腹。拖出全部小肠及升结肠、横结肠，仔细松解空肠起始段与肠系膜粘连，使盲肠至横结肠右侧结肠彻底游离并拖至左上腹，显露十二指肠空肠曲，松解ladd's板并拉直，此时见十二指肠降段及受压的水平段扩张充气明显，扪及无隔膜。十二指肠水平段开始至空肠近端肠管色泽暗红，余肠管色泽红润，将回盲部及横结肠、升结肠置左侧腹部，十二指肠及空肠置右侧腹部，余肠管顺次还纳入腹。温盐水冲洗腹腔，检查创面无明显渗血，右下腹留置橡胶引流管1根至陶氏腔，清点纱布器械无误，逐层关腹。无菌纱布加压包扎。</w:t>
      </w:r>
      <w:r>
        <w:rPr>
          <w:rFonts w:ascii="宋体" w:hAnsi="宋体" w:eastAsia="宋体"/>
          <w:b w:val="0"/>
          <w:sz w:val="21"/>
        </w:rPr>
        <w:br w:type="textWrapping"/>
      </w:r>
      <w:r>
        <w:rPr>
          <w:rFonts w:ascii="宋体" w:hAnsi="宋体" w:eastAsia="宋体"/>
          <w:b w:val="0"/>
          <w:sz w:val="21"/>
        </w:rPr>
        <w:t>5、术顺，术中失血5ml，未输血。</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2414E938">
      <w:r>
        <w:t>————————————————————————</w:t>
      </w:r>
    </w:p>
    <w:p w14:paraId="010C02C3">
      <w:r>
        <w:rPr>
          <w:rFonts w:ascii="宋体" w:hAnsi="宋体" w:eastAsia="宋体"/>
          <w:b/>
          <w:color w:val="2C6FBB"/>
          <w:sz w:val="22"/>
        </w:rPr>
        <w:t>患者编号 3281732</w:t>
      </w:r>
    </w:p>
    <w:p w14:paraId="1C5F48BA">
      <w:r>
        <w:rPr>
          <w:rFonts w:ascii="宋体" w:hAnsi="宋体" w:eastAsia="宋体"/>
          <w:b/>
          <w:color w:val="1F3864"/>
          <w:sz w:val="21"/>
        </w:rPr>
        <w:t>首台·诊断：</w:t>
      </w:r>
    </w:p>
    <w:p w14:paraId="608E8599">
      <w:pPr>
        <w:spacing w:after="120"/>
      </w:pPr>
      <w:r>
        <w:rPr>
          <w:rFonts w:ascii="宋体" w:hAnsi="宋体" w:eastAsia="宋体"/>
          <w:b w:val="0"/>
          <w:sz w:val="21"/>
        </w:rPr>
        <w:t>先天性肠旋转不良、双侧腹股沟斜疝</w:t>
      </w:r>
    </w:p>
    <w:p w14:paraId="36C0B543">
      <w:r>
        <w:rPr>
          <w:rFonts w:ascii="宋体" w:hAnsi="宋体" w:eastAsia="宋体"/>
          <w:b/>
          <w:color w:val="1F3864"/>
          <w:sz w:val="21"/>
        </w:rPr>
        <w:t>首台·手术名称：</w:t>
      </w:r>
    </w:p>
    <w:p w14:paraId="01C704A8">
      <w:pPr>
        <w:spacing w:after="120"/>
      </w:pPr>
      <w:r>
        <w:rPr>
          <w:rFonts w:ascii="宋体" w:hAnsi="宋体" w:eastAsia="宋体"/>
          <w:b w:val="0"/>
          <w:sz w:val="21"/>
        </w:rPr>
        <w:t>腹腔镜ladd's术+双疝囊高位结扎术</w:t>
      </w:r>
    </w:p>
    <w:p w14:paraId="4155B9AD">
      <w:r>
        <w:rPr>
          <w:rFonts w:ascii="宋体" w:hAnsi="宋体" w:eastAsia="宋体"/>
          <w:b/>
          <w:color w:val="1F3864"/>
          <w:sz w:val="21"/>
        </w:rPr>
        <w:t>首台·手术经过：</w:t>
      </w:r>
    </w:p>
    <w:p w14:paraId="58EEB25E">
      <w:pPr>
        <w:spacing w:after="120"/>
      </w:pPr>
      <w:r>
        <w:rPr>
          <w:rFonts w:ascii="宋体" w:hAnsi="宋体" w:eastAsia="宋体"/>
          <w:b w:val="0"/>
          <w:sz w:val="21"/>
        </w:rPr>
        <w:t>１、麻醉满意后，取平卧位，常规消毒皮肤，留置尿管，铺无菌巾；</w:t>
      </w:r>
      <w:r>
        <w:rPr>
          <w:rFonts w:ascii="宋体" w:hAnsi="宋体" w:eastAsia="宋体"/>
          <w:b w:val="0"/>
          <w:sz w:val="21"/>
        </w:rPr>
        <w:br w:type="textWrapping"/>
      </w:r>
      <w:r>
        <w:rPr>
          <w:rFonts w:ascii="宋体" w:hAnsi="宋体" w:eastAsia="宋体"/>
          <w:b w:val="0"/>
          <w:sz w:val="21"/>
        </w:rPr>
        <w:t>２、脐环左右侧分别作2.5ｍｍ、3.5ｍｍ切口，常规建立ＣＯ２人工气腹，压力8ｍｍＨｇ，分别置入相应大小Trocar，内置无创血管钳、腹腔镜目镜。探查见双侧腹膜鞘状突未闭，大开口型，未见内容物。分别于双侧内环口体表投影（约最下腹横纹）处，切开皮肤、皮下2ｍｍ，特制带双2-0丝线斜疝针自切口进入腹膜外，在无创血管钳辅助下，保护好并避开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３、于腋前线右上腹、脐水平分别置入5mm Trocar各一个，放入操作器械。探查见回盲部位于右上腹，小肠顺时针扭转720度，逆时针复位后，见整个结肠行走在上腹部，小肠位于右下腹，小肠长约170 cm，十二指肠第三段膜状粘连在横结肠系膜上，近端十二指肠扩张，分离膜状粘连，使盲肠至横结肠右侧结肠彻底游离，显露十二指肠空肠曲并拉直，超声刀切断阑尾系膜，距其根部0.5cm处2-0丝线结扎阑尾并予以切除，电灼残端。取出操作器械及套管，皮肤涂抹医用胶，手术经过顺利，术后安返病房。</w:t>
      </w:r>
      <w:r>
        <w:rPr>
          <w:rFonts w:ascii="宋体" w:hAnsi="宋体" w:eastAsia="宋体"/>
          <w:b w:val="0"/>
          <w:sz w:val="21"/>
        </w:rPr>
        <w:br w:type="textWrapping"/>
      </w:r>
      <w:r>
        <w:rPr>
          <w:rFonts w:ascii="宋体" w:hAnsi="宋体" w:eastAsia="宋体"/>
          <w:b w:val="0"/>
          <w:sz w:val="21"/>
        </w:rPr>
        <w:t>4、术中出血约1ml，未输血。</w:t>
      </w:r>
    </w:p>
    <w:p w14:paraId="29E7FC51">
      <w:r>
        <w:t>————————————————————————</w:t>
      </w:r>
    </w:p>
    <w:p w14:paraId="185856DC">
      <w:r>
        <w:rPr>
          <w:rFonts w:ascii="宋体" w:hAnsi="宋体" w:eastAsia="宋体"/>
          <w:b/>
          <w:color w:val="2C6FBB"/>
          <w:sz w:val="22"/>
        </w:rPr>
        <w:t>患者编号 4731039</w:t>
      </w:r>
    </w:p>
    <w:p w14:paraId="15AC970B">
      <w:r>
        <w:rPr>
          <w:rFonts w:ascii="宋体" w:hAnsi="宋体" w:eastAsia="宋体"/>
          <w:b/>
          <w:color w:val="1F3864"/>
          <w:sz w:val="21"/>
        </w:rPr>
        <w:t>首台·诊断：</w:t>
      </w:r>
    </w:p>
    <w:p w14:paraId="03A44522">
      <w:pPr>
        <w:spacing w:after="120"/>
      </w:pPr>
      <w:r>
        <w:rPr>
          <w:rFonts w:ascii="宋体" w:hAnsi="宋体" w:eastAsia="宋体"/>
          <w:b w:val="0"/>
          <w:sz w:val="21"/>
        </w:rPr>
        <w:t>先天性肠旋转不良</w:t>
      </w:r>
    </w:p>
    <w:p w14:paraId="543DF227">
      <w:r>
        <w:rPr>
          <w:rFonts w:ascii="宋体" w:hAnsi="宋体" w:eastAsia="宋体"/>
          <w:b/>
          <w:color w:val="1F3864"/>
          <w:sz w:val="21"/>
        </w:rPr>
        <w:t>首台·手术名称：</w:t>
      </w:r>
    </w:p>
    <w:p w14:paraId="329C8804">
      <w:pPr>
        <w:spacing w:after="120"/>
      </w:pPr>
      <w:r>
        <w:rPr>
          <w:rFonts w:ascii="宋体" w:hAnsi="宋体" w:eastAsia="宋体"/>
          <w:b w:val="0"/>
          <w:sz w:val="21"/>
        </w:rPr>
        <w:t>Ladd's术</w:t>
      </w:r>
    </w:p>
    <w:p w14:paraId="51B144F2">
      <w:r>
        <w:rPr>
          <w:rFonts w:ascii="宋体" w:hAnsi="宋体" w:eastAsia="宋体"/>
          <w:b/>
          <w:color w:val="1F3864"/>
          <w:sz w:val="21"/>
        </w:rPr>
        <w:t>首台·手术经过：</w:t>
      </w:r>
    </w:p>
    <w:p w14:paraId="6C659526">
      <w:pPr>
        <w:spacing w:after="120"/>
      </w:pPr>
      <w:r>
        <w:rPr>
          <w:rFonts w:ascii="宋体" w:hAnsi="宋体" w:eastAsia="宋体"/>
          <w:b w:val="0"/>
          <w:sz w:val="21"/>
        </w:rPr>
        <w:t>麻醉满意后，患儿取仰卧位，常规消毒铺巾。自右侧探查切口，长约5cm，依次切开入腹，探查腹腔：见腹腔渗液乳糜样，取腹腔渗液送培养。小肠充气欠佳，肠系膜顺时针旋转540度，回盲部位于右中上腹部，阑尾及约10厘米回肠与肠系膜根部粘连紧密，逆时针复位后，见整个结肠行走在上腹部，小肠位于右下腹，小肠长约200 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至无隔膜。内套阑尾。将回盲部及横结肠、升结肠置左侧腹部，十二指肠及空肠置右侧腹部，余肠管顺次还纳入腹。清点纱布器械无误，逐层关腹。术顺，术中失血2ml，未输血。</w:t>
      </w:r>
    </w:p>
    <w:p w14:paraId="1196131A">
      <w:r>
        <w:t>————————————————————————</w:t>
      </w:r>
    </w:p>
    <w:p w14:paraId="5A2B0195">
      <w:r>
        <w:rPr>
          <w:rFonts w:ascii="宋体" w:hAnsi="宋体" w:eastAsia="宋体"/>
          <w:b/>
          <w:color w:val="2C6FBB"/>
          <w:sz w:val="22"/>
        </w:rPr>
        <w:t>患者编号 2605894</w:t>
      </w:r>
    </w:p>
    <w:p w14:paraId="0C1E7F88">
      <w:r>
        <w:rPr>
          <w:rFonts w:ascii="宋体" w:hAnsi="宋体" w:eastAsia="宋体"/>
          <w:b/>
          <w:color w:val="1F3864"/>
          <w:sz w:val="21"/>
        </w:rPr>
        <w:t>首台·诊断：</w:t>
      </w:r>
    </w:p>
    <w:p w14:paraId="6F0DB992">
      <w:pPr>
        <w:spacing w:after="120"/>
      </w:pPr>
      <w:r>
        <w:rPr>
          <w:rFonts w:ascii="宋体" w:hAnsi="宋体" w:eastAsia="宋体"/>
          <w:b w:val="0"/>
          <w:sz w:val="21"/>
        </w:rPr>
        <w:t>全肠扭转坏死，先天性肠旋转不良，全结肠型巨结肠，失血性休克，脓毒血症</w:t>
      </w:r>
    </w:p>
    <w:p w14:paraId="02EAB072">
      <w:r>
        <w:rPr>
          <w:rFonts w:ascii="宋体" w:hAnsi="宋体" w:eastAsia="宋体"/>
          <w:b/>
          <w:color w:val="1F3864"/>
          <w:sz w:val="21"/>
        </w:rPr>
        <w:t>首台·手术名称：</w:t>
      </w:r>
    </w:p>
    <w:p w14:paraId="368B778F">
      <w:pPr>
        <w:spacing w:after="120"/>
      </w:pPr>
      <w:r>
        <w:rPr>
          <w:rFonts w:ascii="宋体" w:hAnsi="宋体" w:eastAsia="宋体"/>
          <w:b w:val="0"/>
          <w:sz w:val="21"/>
        </w:rPr>
        <w:t>剖腹探查术+肠活检术</w:t>
      </w:r>
    </w:p>
    <w:p w14:paraId="7535E1A1">
      <w:r>
        <w:rPr>
          <w:rFonts w:ascii="宋体" w:hAnsi="宋体" w:eastAsia="宋体"/>
          <w:b/>
          <w:color w:val="1F3864"/>
          <w:sz w:val="21"/>
        </w:rPr>
        <w:t>首台·手术经过：</w:t>
      </w:r>
    </w:p>
    <w:p w14:paraId="758C4E79">
      <w:pPr>
        <w:spacing w:after="120"/>
      </w:pPr>
      <w:r>
        <w:rPr>
          <w:rFonts w:ascii="宋体" w:hAnsi="宋体" w:eastAsia="宋体"/>
          <w:b w:val="0"/>
          <w:sz w:val="21"/>
        </w:rPr>
        <w:t xml:space="preserve">    患儿取仰卧位麻醉满意后常规消毒铺巾，取右上腹横切口约4厘米，逐层切开进腹。可见腹腔大量暗红血性渗液约100毫升。小肠高度扩张，发黑坏死。探查腹腔，拖出全部小肠至腹腔外，未见粘连索带，回盲部位于中上腹部，肠系膜根部顺时针扭转720度，自川氏韧带到回盲部全部小肠发黑坏死，肠管无弹性，未见肠蠕动，肠腔内积聚大量暗红血性液体。复位肠系膜根部至平展，可见距回盲部20厘米末端回肠及全部结肠细小僵硬，移行段位于末端回肠20厘米处。该处未见压迹，未扪及隔膜，肠浆膜完整。考虑全结肠型巨结肠，在升结肠起始部取活检组织一块做病检。</w:t>
      </w:r>
      <w:r>
        <w:rPr>
          <w:rFonts w:ascii="宋体" w:hAnsi="宋体" w:eastAsia="宋体"/>
          <w:b w:val="0"/>
          <w:sz w:val="21"/>
        </w:rPr>
        <w:br w:type="textWrapping"/>
      </w:r>
      <w:r>
        <w:rPr>
          <w:rFonts w:ascii="宋体" w:hAnsi="宋体" w:eastAsia="宋体"/>
          <w:b w:val="0"/>
          <w:sz w:val="21"/>
        </w:rPr>
        <w:t xml:space="preserve">    术中请患儿父亲至手术室了解术中病情。家长明确疾病及预后后要求放弃继续手术。故减压肠管后顺序还纳肠管回腹腔，关腹。术顺，拔管后回病房。</w:t>
      </w:r>
      <w:r>
        <w:rPr>
          <w:rFonts w:ascii="宋体" w:hAnsi="宋体" w:eastAsia="宋体"/>
          <w:b w:val="0"/>
          <w:sz w:val="21"/>
        </w:rPr>
        <w:br w:type="textWrapping"/>
      </w:r>
    </w:p>
    <w:p w14:paraId="58784CE8">
      <w:r>
        <w:t>————————————————————————</w:t>
      </w:r>
    </w:p>
    <w:p w14:paraId="4B21F0A8">
      <w:r>
        <w:rPr>
          <w:rFonts w:ascii="宋体" w:hAnsi="宋体" w:eastAsia="宋体"/>
          <w:b/>
          <w:color w:val="2C6FBB"/>
          <w:sz w:val="22"/>
        </w:rPr>
        <w:t>患者编号 3372104</w:t>
      </w:r>
    </w:p>
    <w:p w14:paraId="53F8214D">
      <w:r>
        <w:rPr>
          <w:rFonts w:ascii="宋体" w:hAnsi="宋体" w:eastAsia="宋体"/>
          <w:b/>
          <w:color w:val="1F3864"/>
          <w:sz w:val="21"/>
        </w:rPr>
        <w:t>首台·诊断：</w:t>
      </w:r>
    </w:p>
    <w:p w14:paraId="407EEB63">
      <w:pPr>
        <w:spacing w:after="120"/>
      </w:pPr>
      <w:r>
        <w:rPr>
          <w:rFonts w:ascii="宋体" w:hAnsi="宋体" w:eastAsia="宋体"/>
          <w:b w:val="0"/>
          <w:sz w:val="21"/>
        </w:rPr>
        <w:t>先天性肠旋转不良，双侧腹股沟斜疝，脐茸</w:t>
      </w:r>
    </w:p>
    <w:p w14:paraId="57322943">
      <w:r>
        <w:rPr>
          <w:rFonts w:ascii="宋体" w:hAnsi="宋体" w:eastAsia="宋体"/>
          <w:b/>
          <w:color w:val="1F3864"/>
          <w:sz w:val="21"/>
        </w:rPr>
        <w:t>首台·手术名称：</w:t>
      </w:r>
    </w:p>
    <w:p w14:paraId="4F09BE9F">
      <w:pPr>
        <w:spacing w:after="120"/>
      </w:pPr>
      <w:r>
        <w:rPr>
          <w:rFonts w:ascii="宋体" w:hAnsi="宋体" w:eastAsia="宋体"/>
          <w:b w:val="0"/>
          <w:sz w:val="21"/>
        </w:rPr>
        <w:t>腹腔镜探查+Ladd's术+双疝囊高位结扎术+脐茸电灼术</w:t>
      </w:r>
    </w:p>
    <w:p w14:paraId="2A3A8AEE">
      <w:r>
        <w:rPr>
          <w:rFonts w:ascii="宋体" w:hAnsi="宋体" w:eastAsia="宋体"/>
          <w:b/>
          <w:color w:val="1F3864"/>
          <w:sz w:val="21"/>
        </w:rPr>
        <w:t>首台·手术经过：</w:t>
      </w:r>
    </w:p>
    <w:p w14:paraId="71D19FF9">
      <w:pPr>
        <w:spacing w:after="120"/>
      </w:pPr>
      <w:r>
        <w:rPr>
          <w:rFonts w:ascii="宋体" w:hAnsi="宋体" w:eastAsia="宋体"/>
          <w:b w:val="0"/>
          <w:sz w:val="21"/>
        </w:rPr>
        <w:t>1、平卧位，手术区域常规消毒铺巾；暴露脐正中，可见0.5*0.8厘米粘膜样异物。予以电刀电灼之，无出血及渗液。</w:t>
      </w:r>
      <w:r>
        <w:rPr>
          <w:rFonts w:ascii="宋体" w:hAnsi="宋体" w:eastAsia="宋体"/>
          <w:b w:val="0"/>
          <w:sz w:val="21"/>
        </w:rPr>
        <w:br w:type="textWrapping"/>
      </w:r>
      <w:r>
        <w:rPr>
          <w:rFonts w:ascii="宋体" w:hAnsi="宋体" w:eastAsia="宋体"/>
          <w:b w:val="0"/>
          <w:sz w:val="21"/>
        </w:rPr>
        <w:t>2、脐环左侧及右上腹分别作3．5ｍｍ、5．5ｍｍ切口，常规建立CO2人工气腹，压力8ｍｍＨｇ，分别置入相应大小Troca，内置腹腔镜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探查腹腔：见中肠顺时针旋转720度，空肠起始段与肠系膜、横结肠系膜均有粘连，位于脊柱偏右侧，十二指肠可见ladd's肥厚索带覆盖，回盲部位于左上腹部。肠管血运暗红，淤血明显。考虑患儿扭转严重同时肠管淤血明显，故中转开腹复位中肠，防止肠管缺血坏死。</w:t>
      </w:r>
      <w:r>
        <w:rPr>
          <w:rFonts w:ascii="宋体" w:hAnsi="宋体" w:eastAsia="宋体"/>
          <w:b w:val="0"/>
          <w:sz w:val="21"/>
        </w:rPr>
        <w:br w:type="textWrapping"/>
      </w:r>
      <w:r>
        <w:rPr>
          <w:rFonts w:ascii="宋体" w:hAnsi="宋体" w:eastAsia="宋体"/>
          <w:b w:val="0"/>
          <w:sz w:val="21"/>
        </w:rPr>
        <w:t>4、取右上腹脐上2厘米做横行切口约4厘米，逐层切开进腹。肠系膜顺时针旋转720度，逆时针复位后，见整个结肠行走在上腹部，小肠位于右下腹，小肠长约120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及无隔膜。内套阑尾。将回盲部及横结肠、升结肠置左侧腹部，十二指肠及空肠置右侧腹部，余肠管顺次还纳入腹。留置透明质酸钠凝胶5毫升于腹腔内，清点纱布器械无误，逐层关腹。术顺，术中失血5ml，未输血。</w:t>
      </w:r>
    </w:p>
    <w:p w14:paraId="58C5D37C">
      <w:r>
        <w:t>————————————————————————</w:t>
      </w:r>
    </w:p>
    <w:p w14:paraId="13ABAC02">
      <w:r>
        <w:rPr>
          <w:rFonts w:ascii="宋体" w:hAnsi="宋体" w:eastAsia="宋体"/>
          <w:b/>
          <w:color w:val="2C6FBB"/>
          <w:sz w:val="22"/>
        </w:rPr>
        <w:t>患者编号 8998967</w:t>
      </w:r>
    </w:p>
    <w:p w14:paraId="7A132C90">
      <w:r>
        <w:rPr>
          <w:rFonts w:ascii="宋体" w:hAnsi="宋体" w:eastAsia="宋体"/>
          <w:b/>
          <w:color w:val="1F3864"/>
          <w:sz w:val="21"/>
        </w:rPr>
        <w:t>首台·诊断：</w:t>
      </w:r>
    </w:p>
    <w:p w14:paraId="48593EB2">
      <w:pPr>
        <w:spacing w:after="120"/>
      </w:pPr>
      <w:r>
        <w:rPr>
          <w:rFonts w:ascii="宋体" w:hAnsi="宋体" w:eastAsia="宋体"/>
          <w:b w:val="0"/>
          <w:sz w:val="21"/>
        </w:rPr>
        <w:t>先天性肠旋转不良,胃炎</w:t>
      </w:r>
      <w:r>
        <w:rPr>
          <w:rFonts w:ascii="宋体" w:hAnsi="宋体" w:eastAsia="宋体"/>
          <w:b w:val="0"/>
          <w:sz w:val="21"/>
        </w:rPr>
        <w:br w:type="textWrapping"/>
      </w:r>
    </w:p>
    <w:p w14:paraId="6BC05FBC">
      <w:r>
        <w:rPr>
          <w:rFonts w:ascii="宋体" w:hAnsi="宋体" w:eastAsia="宋体"/>
          <w:b/>
          <w:color w:val="1F3864"/>
          <w:sz w:val="21"/>
        </w:rPr>
        <w:t>首台·手术名称：</w:t>
      </w:r>
    </w:p>
    <w:p w14:paraId="20A2AA3E">
      <w:pPr>
        <w:spacing w:after="120"/>
      </w:pPr>
      <w:r>
        <w:rPr>
          <w:rFonts w:ascii="宋体" w:hAnsi="宋体" w:eastAsia="宋体"/>
          <w:b w:val="0"/>
          <w:sz w:val="21"/>
        </w:rPr>
        <w:t>腹腔镜下拉德手术（Ladd's）+腹腔镜下附带阑尾切除术</w:t>
      </w:r>
      <w:r>
        <w:rPr>
          <w:rFonts w:ascii="宋体" w:hAnsi="宋体" w:eastAsia="宋体"/>
          <w:b w:val="0"/>
          <w:sz w:val="21"/>
        </w:rPr>
        <w:br w:type="textWrapping"/>
      </w:r>
      <w:r>
        <w:rPr>
          <w:rFonts w:ascii="宋体" w:hAnsi="宋体" w:eastAsia="宋体"/>
          <w:b w:val="0"/>
          <w:sz w:val="21"/>
        </w:rPr>
        <w:br w:type="textWrapping"/>
      </w:r>
    </w:p>
    <w:p w14:paraId="2CB8A2A1">
      <w:r>
        <w:rPr>
          <w:rFonts w:ascii="宋体" w:hAnsi="宋体" w:eastAsia="宋体"/>
          <w:b/>
          <w:color w:val="1F3864"/>
          <w:sz w:val="21"/>
        </w:rPr>
        <w:t>首台·手术经过：</w:t>
      </w:r>
    </w:p>
    <w:p w14:paraId="0F1330C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下及双侧平脐腹直肌外侧各三处小切口，分别置入5mmTroca建立气腹，探查腹腔：见十二指肠扩张，回盲部位于左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4、将回盲部及横结肠、升结肠置左侧腹部，十二指肠及空肠置右侧腹部。检查腹腔无出血，吸尽腹腔积液，解除气腹，4-0恒生可吸收线缝合伤口皮下，间断缝合伤口，手术顺利，术毕返病房.</w:t>
      </w:r>
      <w:r>
        <w:rPr>
          <w:rFonts w:ascii="宋体" w:hAnsi="宋体" w:eastAsia="宋体"/>
          <w:b w:val="0"/>
          <w:sz w:val="21"/>
        </w:rPr>
        <w:br w:type="textWrapping"/>
      </w:r>
      <w:r>
        <w:rPr>
          <w:rFonts w:ascii="宋体" w:hAnsi="宋体" w:eastAsia="宋体"/>
          <w:b w:val="0"/>
          <w:sz w:val="21"/>
        </w:rPr>
        <w:t>5、术中出血约1ml，尿量100ml。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C03D0EF">
      <w:r>
        <w:t>————————————————————————</w:t>
      </w:r>
    </w:p>
    <w:p w14:paraId="376EC0E4">
      <w:r>
        <w:rPr>
          <w:rFonts w:ascii="宋体" w:hAnsi="宋体" w:eastAsia="宋体"/>
          <w:b/>
          <w:color w:val="2C6FBB"/>
          <w:sz w:val="22"/>
        </w:rPr>
        <w:t>患者编号 3473373</w:t>
      </w:r>
    </w:p>
    <w:p w14:paraId="1E37B341">
      <w:r>
        <w:rPr>
          <w:rFonts w:ascii="宋体" w:hAnsi="宋体" w:eastAsia="宋体"/>
          <w:b/>
          <w:color w:val="1F3864"/>
          <w:sz w:val="21"/>
        </w:rPr>
        <w:t>首台·诊断：</w:t>
      </w:r>
    </w:p>
    <w:p w14:paraId="23F835EA">
      <w:pPr>
        <w:spacing w:after="120"/>
      </w:pPr>
      <w:r>
        <w:rPr>
          <w:rFonts w:ascii="宋体" w:hAnsi="宋体" w:eastAsia="宋体"/>
          <w:b w:val="0"/>
          <w:sz w:val="21"/>
        </w:rPr>
        <w:t>肠旋转不良</w:t>
      </w:r>
    </w:p>
    <w:p w14:paraId="7B345A38">
      <w:r>
        <w:rPr>
          <w:rFonts w:ascii="宋体" w:hAnsi="宋体" w:eastAsia="宋体"/>
          <w:b/>
          <w:color w:val="1F3864"/>
          <w:sz w:val="21"/>
        </w:rPr>
        <w:t>首台·手术名称：</w:t>
      </w:r>
    </w:p>
    <w:p w14:paraId="2B208D61">
      <w:pPr>
        <w:spacing w:after="120"/>
      </w:pPr>
      <w:r>
        <w:rPr>
          <w:rFonts w:ascii="宋体" w:hAnsi="宋体" w:eastAsia="宋体"/>
          <w:b w:val="0"/>
          <w:sz w:val="21"/>
        </w:rPr>
        <w:t>胃镜检查+腹腔镜ladd's术</w:t>
      </w:r>
    </w:p>
    <w:p w14:paraId="532839FB">
      <w:r>
        <w:rPr>
          <w:rFonts w:ascii="宋体" w:hAnsi="宋体" w:eastAsia="宋体"/>
          <w:b/>
          <w:color w:val="1F3864"/>
          <w:sz w:val="21"/>
        </w:rPr>
        <w:t>首台·手术经过：</w:t>
      </w:r>
    </w:p>
    <w:p w14:paraId="0E35D74A">
      <w:pPr>
        <w:spacing w:after="120"/>
      </w:pPr>
      <w:r>
        <w:rPr>
          <w:rFonts w:ascii="宋体" w:hAnsi="宋体" w:eastAsia="宋体"/>
          <w:b w:val="0"/>
          <w:sz w:val="21"/>
        </w:rPr>
        <w:t>1.取左侧卧位，麻醉成功后经口置胃镜至胃内，检查胃及十二指肠未见狭窄及其他异常，充分注气并退出胃镜，避免损伤消化道，</w:t>
      </w:r>
      <w:r>
        <w:rPr>
          <w:rFonts w:ascii="宋体" w:hAnsi="宋体" w:eastAsia="宋体"/>
          <w:b w:val="0"/>
          <w:sz w:val="21"/>
        </w:rPr>
        <w:br w:type="textWrapping"/>
      </w:r>
      <w:r>
        <w:rPr>
          <w:rFonts w:ascii="宋体" w:hAnsi="宋体" w:eastAsia="宋体"/>
          <w:b w:val="0"/>
          <w:sz w:val="21"/>
        </w:rPr>
        <w:t>2．转做腹腔镜手术，患儿取仰卧位，常规消毒铺巾，上导尿管引流通畅。3．取右上腹、右中腹，脐部左侧及左上腹切口，约5mm，置入相应腹腔镜及操作钳，探查腹腔：见阑尾位于左下腹，离断阑尾系膜后，结扎阑尾，并切除阑尾送病检，沿升结肠松解相应粘连至ladd's板，拉直十二指肠。证实空肠起始段与肠系膜粘连，位于脊柱偏右侧，松解空肠部粘连，摊平小肠系膜。将回盲部及横结肠、升结肠置左侧腹部，十二指肠及空肠置右侧腹部。术泰舒冲洗腹腔，腹腔内留置透明质酸钠预防肠粘连。</w:t>
      </w:r>
      <w:r>
        <w:rPr>
          <w:rFonts w:ascii="宋体" w:hAnsi="宋体" w:eastAsia="宋体"/>
          <w:b w:val="0"/>
          <w:sz w:val="21"/>
        </w:rPr>
        <w:br w:type="textWrapping"/>
      </w:r>
      <w:r>
        <w:rPr>
          <w:rFonts w:ascii="宋体" w:hAnsi="宋体" w:eastAsia="宋体"/>
          <w:b w:val="0"/>
          <w:sz w:val="21"/>
        </w:rPr>
        <w:t>4、检查腹腔无出血、放出腹腔残气，拔出各个Troca，对合伤口皮肤，医用组织胶粘合并包扎，术毕安返病房。</w:t>
      </w:r>
      <w:r>
        <w:rPr>
          <w:rFonts w:ascii="宋体" w:hAnsi="宋体" w:eastAsia="宋体"/>
          <w:b w:val="0"/>
          <w:sz w:val="21"/>
        </w:rPr>
        <w:br w:type="textWrapping"/>
      </w:r>
      <w:r>
        <w:rPr>
          <w:rFonts w:ascii="宋体" w:hAnsi="宋体" w:eastAsia="宋体"/>
          <w:b w:val="0"/>
          <w:sz w:val="21"/>
        </w:rPr>
        <w:t>5、术中出血约0.5ml，尿量约100ml。</w:t>
      </w:r>
    </w:p>
    <w:p w14:paraId="50DF1CE1">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917B16"/>
    <w:rsid w:val="31BB2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9564</Words>
  <Characters>10454</Characters>
  <Lines>0</Lines>
  <Paragraphs>0</Paragraphs>
  <TotalTime>167</TotalTime>
  <ScaleCrop>false</ScaleCrop>
  <LinksUpToDate>false</LinksUpToDate>
  <CharactersWithSpaces>10780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舒俊</cp:lastModifiedBy>
  <dcterms:modified xsi:type="dcterms:W3CDTF">2026-07-20T03:48:14Z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eyJoZGlkIjoiZGRlMmY3NTU2ZDA4MTJjMzFjOTAzMTY1YzQ1Njc5YjQiLCJ1c2VySWQiOiI5NzMyMzUwMzgifQ==</vt:lpwstr>
  </property>
  <property fmtid="{D5CDD505-2E9C-101B-9397-08002B2CF9AE}" pid="3" name="KSOProductBuildVer">
    <vt:lpwstr>2052-12.1.0.26895</vt:lpwstr>
  </property>
  <property fmtid="{D5CDD505-2E9C-101B-9397-08002B2CF9AE}" pid="4" name="ICV">
    <vt:lpwstr>EA1276E6903B4887893D59AA69AE3A90_12</vt:lpwstr>
  </property>
</Properties>
</file>